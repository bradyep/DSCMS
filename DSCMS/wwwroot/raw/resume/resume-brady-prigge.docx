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tblpXSpec="center" w:tblpYSpec="top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7F7F7F"/>
          <w:insideV w:val="dashed" w:sz="4" w:space="0" w:color="7F7F7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90"/>
      </w:tblGrid>
      <w:tr w:rsidR="002204C6" w14:paraId="07EF2323" w14:textId="77777777" w:rsidTr="00C82727">
        <w:trPr>
          <w:cantSplit/>
          <w:trHeight w:hRule="exact" w:val="20"/>
          <w:jc w:val="center"/>
        </w:trPr>
        <w:tc>
          <w:tcPr>
            <w:tcW w:w="9576" w:type="dxa"/>
            <w:tcMar>
              <w:left w:w="115" w:type="dxa"/>
              <w:bottom w:w="0" w:type="dxa"/>
              <w:right w:w="115" w:type="dxa"/>
            </w:tcMar>
          </w:tcPr>
          <w:p w14:paraId="1DD177D7" w14:textId="77777777" w:rsidR="002204C6" w:rsidRPr="00B32104" w:rsidRDefault="002204C6">
            <w:pPr>
              <w:pStyle w:val="HeaderFirstPage"/>
              <w:pBdr>
                <w:bottom w:val="none" w:sz="0" w:space="0" w:color="auto"/>
              </w:pBdr>
              <w:rPr>
                <w:color w:val="9FB8CD" w:themeColor="accent2"/>
                <w:sz w:val="16"/>
                <w:szCs w:val="16"/>
              </w:rPr>
            </w:pPr>
          </w:p>
        </w:tc>
      </w:tr>
    </w:tbl>
    <w:p w14:paraId="7C23B9BF" w14:textId="77777777" w:rsidR="006D7DC6" w:rsidRDefault="006D7DC6">
      <w:pPr>
        <w:pStyle w:val="NoSpacing"/>
      </w:pPr>
    </w:p>
    <w:tbl>
      <w:tblPr>
        <w:tblStyle w:val="TableGrid"/>
        <w:tblW w:w="5176" w:type="pct"/>
        <w:jc w:val="center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6"/>
        <w:gridCol w:w="4573"/>
      </w:tblGrid>
      <w:tr w:rsidR="006D7DC6" w14:paraId="2D9B7455" w14:textId="77777777" w:rsidTr="009942FC">
        <w:trPr>
          <w:jc w:val="center"/>
        </w:trPr>
        <w:tc>
          <w:tcPr>
            <w:tcW w:w="5196" w:type="dxa"/>
            <w:shd w:val="clear" w:color="auto" w:fill="FFFFFF" w:themeFill="background1"/>
          </w:tcPr>
          <w:p w14:paraId="0199D1E5" w14:textId="77777777" w:rsidR="006D7DC6" w:rsidRDefault="00DF6316" w:rsidP="007D3D6B">
            <w:r>
              <w:rPr>
                <w:noProof/>
                <w:lang w:eastAsia="en-US"/>
              </w:rPr>
              <w:drawing>
                <wp:inline distT="0" distB="0" distL="0" distR="0" wp14:anchorId="5FD0CF69" wp14:editId="63B546B6">
                  <wp:extent cx="3162300" cy="1162050"/>
                  <wp:effectExtent l="0" t="0" r="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3" w:type="dxa"/>
            <w:tcMar>
              <w:top w:w="144" w:type="dxa"/>
              <w:left w:w="360" w:type="dxa"/>
              <w:bottom w:w="0" w:type="dxa"/>
              <w:right w:w="72" w:type="dxa"/>
            </w:tcMar>
          </w:tcPr>
          <w:p w14:paraId="0515FB43" w14:textId="77777777" w:rsidR="006D7DC6" w:rsidRDefault="006D7DC6" w:rsidP="00EE2E2A">
            <w:pPr>
              <w:pStyle w:val="PersonalName"/>
            </w:pPr>
            <w:r>
              <w:rPr>
                <w:color w:val="9FB8CD" w:themeColor="accent2"/>
                <w:spacing w:val="10"/>
              </w:rPr>
              <w:sym w:font="Wingdings 3" w:char="F07D"/>
            </w:r>
            <w:sdt>
              <w:sdtPr>
                <w:id w:val="10482948"/>
                <w:placeholder>
                  <w:docPart w:val="7C6D1C6457454759937C1195A13BE55C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r w:rsidRPr="00EE2E2A">
                  <w:t>Brady Prigge</w:t>
                </w:r>
              </w:sdtContent>
            </w:sdt>
          </w:p>
          <w:p w14:paraId="504488A3" w14:textId="77777777" w:rsidR="006D7DC6" w:rsidRDefault="00DA0600" w:rsidP="006D7DC6">
            <w:pPr>
              <w:pStyle w:val="AddressText"/>
            </w:pPr>
            <w:r>
              <w:t>Eagan</w:t>
            </w:r>
            <w:r w:rsidR="006D7DC6">
              <w:t xml:space="preserve">, MN </w:t>
            </w:r>
            <w:r>
              <w:t>55122</w:t>
            </w:r>
          </w:p>
          <w:p w14:paraId="703AB412" w14:textId="77777777" w:rsidR="006D7DC6" w:rsidRDefault="006D7DC6" w:rsidP="006D7DC6">
            <w:pPr>
              <w:pStyle w:val="AddressText"/>
            </w:pPr>
            <w:r>
              <w:t>651-235-6120</w:t>
            </w:r>
          </w:p>
          <w:p w14:paraId="171B1519" w14:textId="77777777" w:rsidR="006D7DC6" w:rsidRDefault="006D7DC6" w:rsidP="006D7DC6">
            <w:pPr>
              <w:pStyle w:val="AddressText"/>
            </w:pPr>
            <w:hyperlink r:id="rId10" w:history="1">
              <w:r w:rsidRPr="00CA7BD1">
                <w:rPr>
                  <w:rStyle w:val="Hyperlink"/>
                </w:rPr>
                <w:t>bradyep@gmail.com</w:t>
              </w:r>
            </w:hyperlink>
          </w:p>
          <w:p w14:paraId="05050B9F" w14:textId="40F9F5CF" w:rsidR="006D7DC6" w:rsidRDefault="00217114" w:rsidP="00774DDF">
            <w:pPr>
              <w:pStyle w:val="SubsectionText"/>
              <w:spacing w:after="160"/>
              <w:jc w:val="right"/>
            </w:pPr>
            <w:hyperlink r:id="rId11" w:history="1">
              <w:r w:rsidRPr="007D23B0">
                <w:rPr>
                  <w:rStyle w:val="Hyperlink"/>
                </w:rPr>
                <w:t>https://bradyep.com/</w:t>
              </w:r>
            </w:hyperlink>
          </w:p>
        </w:tc>
      </w:tr>
    </w:tbl>
    <w:p w14:paraId="6E664F49" w14:textId="77777777" w:rsidR="00CE6119" w:rsidRDefault="00CE6119" w:rsidP="00CE6119">
      <w:pPr>
        <w:pStyle w:val="NoSpacing"/>
      </w:pPr>
    </w:p>
    <w:tbl>
      <w:tblPr>
        <w:tblStyle w:val="TableGrid"/>
        <w:tblW w:w="5000" w:type="pct"/>
        <w:jc w:val="center"/>
        <w:tblBorders>
          <w:top w:val="single" w:sz="6" w:space="0" w:color="B3AAC7"/>
          <w:left w:val="single" w:sz="6" w:space="0" w:color="B3AAC7"/>
          <w:bottom w:val="single" w:sz="6" w:space="0" w:color="B3AAC7"/>
          <w:right w:val="single" w:sz="6" w:space="0" w:color="B3AAC7"/>
          <w:insideH w:val="single" w:sz="6" w:space="0" w:color="B3AAC7"/>
          <w:insideV w:val="single" w:sz="6" w:space="0" w:color="B3AAC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9363"/>
      </w:tblGrid>
      <w:tr w:rsidR="00A935EC" w14:paraId="766FD805" w14:textId="77777777" w:rsidTr="00B349AF">
        <w:trPr>
          <w:jc w:val="center"/>
        </w:trPr>
        <w:tc>
          <w:tcPr>
            <w:tcW w:w="365" w:type="dxa"/>
            <w:shd w:val="clear" w:color="auto" w:fill="B3AAC7"/>
          </w:tcPr>
          <w:p w14:paraId="65FC92F0" w14:textId="77777777" w:rsidR="00A935EC" w:rsidRDefault="00A935EC" w:rsidP="007D3D6B"/>
        </w:tc>
        <w:tc>
          <w:tcPr>
            <w:tcW w:w="0" w:type="auto"/>
            <w:tcMar>
              <w:top w:w="144" w:type="dxa"/>
              <w:left w:w="360" w:type="dxa"/>
              <w:bottom w:w="0" w:type="dxa"/>
              <w:right w:w="360" w:type="dxa"/>
            </w:tcMar>
          </w:tcPr>
          <w:p w14:paraId="259DDEED" w14:textId="318088E3" w:rsidR="00BC7238" w:rsidRDefault="0078281D" w:rsidP="00BC7238">
            <w:pPr>
              <w:pStyle w:val="Section"/>
            </w:pPr>
            <w:r>
              <w:t xml:space="preserve">Professional </w:t>
            </w:r>
            <w:r w:rsidR="00A935EC">
              <w:t>Summary</w:t>
            </w:r>
          </w:p>
          <w:p w14:paraId="73EB11FD" w14:textId="4843AFF6" w:rsidR="00E20788" w:rsidRDefault="0079483F" w:rsidP="00F6290A">
            <w:r>
              <w:t>Senior Software Engineer with 15+</w:t>
            </w:r>
            <w:r w:rsidR="009E565B">
              <w:t xml:space="preserve"> </w:t>
            </w:r>
            <w:r w:rsidR="00AF05B6">
              <w:t>years</w:t>
            </w:r>
            <w:r w:rsidR="00B752CE">
              <w:t xml:space="preserve"> of experience building</w:t>
            </w:r>
            <w:r>
              <w:t xml:space="preserve"> scalable</w:t>
            </w:r>
            <w:r w:rsidR="002A7DEC">
              <w:t>,</w:t>
            </w:r>
            <w:r w:rsidR="00513AC7">
              <w:t xml:space="preserve"> </w:t>
            </w:r>
            <w:r w:rsidR="003536D3">
              <w:t>enterprise</w:t>
            </w:r>
            <w:r>
              <w:t>-grade</w:t>
            </w:r>
            <w:r w:rsidR="003536D3">
              <w:t xml:space="preserve"> </w:t>
            </w:r>
            <w:r>
              <w:t>applications.</w:t>
            </w:r>
            <w:r w:rsidR="00213A83">
              <w:t xml:space="preserve"> </w:t>
            </w:r>
            <w:r w:rsidR="00213A83" w:rsidRPr="00213A83">
              <w:t>Full-stack expertise in .NET, React, Angular, TypeScript, database, mobile and cloud platforms.</w:t>
            </w:r>
            <w:r>
              <w:t xml:space="preserve"> I’ve written supercomputer code for Cray,</w:t>
            </w:r>
            <w:r w:rsidR="00111A3F">
              <w:t xml:space="preserve"> created</w:t>
            </w:r>
            <w:r>
              <w:t xml:space="preserve"> and managed email campaigns</w:t>
            </w:r>
            <w:r w:rsidR="005878B9">
              <w:t xml:space="preserve"> going out to over a million unique users for</w:t>
            </w:r>
            <w:r w:rsidR="00AF05B6">
              <w:t xml:space="preserve"> The Scotts Company</w:t>
            </w:r>
            <w:r w:rsidR="005878B9">
              <w:t xml:space="preserve"> and</w:t>
            </w:r>
            <w:r w:rsidR="00AF05B6">
              <w:t xml:space="preserve"> UnitedHealth</w:t>
            </w:r>
            <w:r>
              <w:t xml:space="preserve"> Group</w:t>
            </w:r>
            <w:r w:rsidR="00334469">
              <w:t xml:space="preserve">, </w:t>
            </w:r>
            <w:r w:rsidR="001F60E7">
              <w:t xml:space="preserve">architected and </w:t>
            </w:r>
            <w:r w:rsidR="005878B9">
              <w:t>built one of the largest commercial pilot training platforms in the world for</w:t>
            </w:r>
            <w:r w:rsidR="00334469">
              <w:t xml:space="preserve"> </w:t>
            </w:r>
            <w:r w:rsidR="009E565B">
              <w:t xml:space="preserve">Southwest </w:t>
            </w:r>
            <w:r w:rsidR="00334469">
              <w:t>and</w:t>
            </w:r>
            <w:r w:rsidR="005878B9">
              <w:t xml:space="preserve"> Delta</w:t>
            </w:r>
            <w:r w:rsidR="00317566">
              <w:t xml:space="preserve"> Airlines</w:t>
            </w:r>
            <w:r w:rsidR="00F94A6B">
              <w:t>,</w:t>
            </w:r>
            <w:r w:rsidR="005878B9">
              <w:t xml:space="preserve"> develop</w:t>
            </w:r>
            <w:r w:rsidR="00D232C6">
              <w:t>ed</w:t>
            </w:r>
            <w:r w:rsidR="005878B9">
              <w:t xml:space="preserve"> a</w:t>
            </w:r>
            <w:r w:rsidR="007D4B7F">
              <w:t xml:space="preserve"> </w:t>
            </w:r>
            <w:r w:rsidR="00430770">
              <w:t>proprietary</w:t>
            </w:r>
            <w:r w:rsidR="005878B9">
              <w:t xml:space="preserve"> </w:t>
            </w:r>
            <w:r w:rsidR="00253FAA">
              <w:t xml:space="preserve">end-to-end </w:t>
            </w:r>
            <w:r w:rsidR="00997145">
              <w:t>media commerce platform</w:t>
            </w:r>
            <w:r w:rsidR="005878B9">
              <w:t xml:space="preserve"> for</w:t>
            </w:r>
            <w:r w:rsidR="00334469">
              <w:t xml:space="preserve"> </w:t>
            </w:r>
            <w:r w:rsidR="00F30ADF">
              <w:t>Mackin</w:t>
            </w:r>
            <w:r w:rsidR="00AC3A12">
              <w:t xml:space="preserve"> Educational Resources</w:t>
            </w:r>
            <w:r w:rsidR="00F94A6B">
              <w:t xml:space="preserve"> and am currently leveraging AI to</w:t>
            </w:r>
            <w:r w:rsidR="0093421F">
              <w:t xml:space="preserve"> democratize </w:t>
            </w:r>
            <w:r w:rsidR="009E5095">
              <w:t>content creation</w:t>
            </w:r>
            <w:r w:rsidR="0093421F">
              <w:t xml:space="preserve"> with my open</w:t>
            </w:r>
            <w:r w:rsidR="006E6D43">
              <w:t>-</w:t>
            </w:r>
            <w:r w:rsidR="0093421F">
              <w:t>source CMS</w:t>
            </w:r>
            <w:r w:rsidR="009E565B">
              <w:t xml:space="preserve">. </w:t>
            </w:r>
            <w:r w:rsidR="00884126">
              <w:t>What can I build for you?</w:t>
            </w:r>
          </w:p>
          <w:p w14:paraId="791003D4" w14:textId="38E84BCE" w:rsidR="004A0EE2" w:rsidRDefault="004A0EE2" w:rsidP="00F6290A"/>
        </w:tc>
      </w:tr>
    </w:tbl>
    <w:p w14:paraId="3BBF2955" w14:textId="77777777" w:rsidR="00A935EC" w:rsidRDefault="00A935EC" w:rsidP="00CE6119">
      <w:pPr>
        <w:pStyle w:val="NoSpacing"/>
      </w:pPr>
    </w:p>
    <w:tbl>
      <w:tblPr>
        <w:tblStyle w:val="TableGrid"/>
        <w:tblW w:w="5000" w:type="pct"/>
        <w:jc w:val="center"/>
        <w:tblBorders>
          <w:top w:val="single" w:sz="6" w:space="0" w:color="AAB0C7"/>
          <w:left w:val="single" w:sz="6" w:space="0" w:color="AAB0C7"/>
          <w:bottom w:val="single" w:sz="6" w:space="0" w:color="AAB0C7"/>
          <w:right w:val="single" w:sz="6" w:space="0" w:color="AAB0C7"/>
          <w:insideH w:val="single" w:sz="6" w:space="0" w:color="AAB0C7"/>
          <w:insideV w:val="single" w:sz="6" w:space="0" w:color="AAB0C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9363"/>
      </w:tblGrid>
      <w:tr w:rsidR="00CE6119" w14:paraId="10CB16BE" w14:textId="77777777" w:rsidTr="00B349AF">
        <w:trPr>
          <w:jc w:val="center"/>
        </w:trPr>
        <w:tc>
          <w:tcPr>
            <w:tcW w:w="365" w:type="dxa"/>
            <w:shd w:val="clear" w:color="auto" w:fill="AAB0C7"/>
          </w:tcPr>
          <w:p w14:paraId="2FA182EA" w14:textId="77777777" w:rsidR="00CE6119" w:rsidRDefault="00CE6119" w:rsidP="007D3D6B"/>
        </w:tc>
        <w:tc>
          <w:tcPr>
            <w:tcW w:w="0" w:type="auto"/>
            <w:tcMar>
              <w:top w:w="144" w:type="dxa"/>
              <w:left w:w="360" w:type="dxa"/>
              <w:bottom w:w="0" w:type="dxa"/>
              <w:right w:w="360" w:type="dxa"/>
            </w:tcMar>
          </w:tcPr>
          <w:p w14:paraId="62280719" w14:textId="01BDB7B6" w:rsidR="00A935EC" w:rsidRDefault="00C31DD2" w:rsidP="00A935EC">
            <w:pPr>
              <w:pStyle w:val="Section"/>
            </w:pPr>
            <w:r>
              <w:t xml:space="preserve">Technical </w:t>
            </w:r>
            <w:r w:rsidR="00A935EC">
              <w:t>Skills</w:t>
            </w:r>
          </w:p>
          <w:p w14:paraId="34A53DD9" w14:textId="45D61A3B" w:rsidR="00690577" w:rsidRPr="00656D61" w:rsidRDefault="00690577" w:rsidP="00690577">
            <w:pPr>
              <w:pStyle w:val="ListBullet"/>
              <w:numPr>
                <w:ilvl w:val="0"/>
                <w:numId w:val="1"/>
              </w:numPr>
            </w:pPr>
            <w:r w:rsidRPr="00AB5180">
              <w:rPr>
                <w:b/>
              </w:rPr>
              <w:t>Languages:</w:t>
            </w:r>
            <w:r w:rsidR="00FB2A64">
              <w:t xml:space="preserve"> </w:t>
            </w:r>
            <w:r w:rsidR="005172C6">
              <w:rPr>
                <w:rFonts w:ascii="Gill Sans MT" w:eastAsia="Gill Sans MT" w:hAnsi="Gill Sans MT"/>
                <w:color w:val="000000"/>
              </w:rPr>
              <w:t xml:space="preserve">C#, </w:t>
            </w:r>
            <w:r w:rsidR="00432BD8">
              <w:rPr>
                <w:rFonts w:ascii="Gill Sans MT" w:eastAsia="Gill Sans MT" w:hAnsi="Gill Sans MT"/>
                <w:color w:val="000000"/>
              </w:rPr>
              <w:t xml:space="preserve">TypeScript, </w:t>
            </w:r>
            <w:r w:rsidRPr="00EC0778">
              <w:rPr>
                <w:rFonts w:ascii="Gill Sans MT" w:eastAsia="Gill Sans MT" w:hAnsi="Gill Sans MT"/>
                <w:color w:val="000000"/>
              </w:rPr>
              <w:t>JavaScript</w:t>
            </w:r>
            <w:r w:rsidR="00BE6B29" w:rsidRPr="00EC0778">
              <w:rPr>
                <w:rFonts w:ascii="Gill Sans MT" w:eastAsia="Gill Sans MT" w:hAnsi="Gill Sans MT"/>
                <w:color w:val="000000"/>
              </w:rPr>
              <w:t>,</w:t>
            </w:r>
            <w:r w:rsidR="00BE6B29">
              <w:rPr>
                <w:rFonts w:ascii="Gill Sans MT" w:eastAsia="Gill Sans MT" w:hAnsi="Gill Sans MT"/>
                <w:color w:val="000000"/>
              </w:rPr>
              <w:t xml:space="preserve"> </w:t>
            </w:r>
            <w:r w:rsidR="00A64493">
              <w:rPr>
                <w:rFonts w:ascii="Gill Sans MT" w:eastAsia="Gill Sans MT" w:hAnsi="Gill Sans MT"/>
                <w:color w:val="000000"/>
              </w:rPr>
              <w:t>SQL</w:t>
            </w:r>
            <w:r w:rsidR="008502C7">
              <w:rPr>
                <w:rFonts w:ascii="Gill Sans MT" w:eastAsia="Gill Sans MT" w:hAnsi="Gill Sans MT"/>
                <w:color w:val="000000"/>
              </w:rPr>
              <w:t>, HTML</w:t>
            </w:r>
            <w:r w:rsidR="00A82FD2">
              <w:rPr>
                <w:rFonts w:ascii="Gill Sans MT" w:eastAsia="Gill Sans MT" w:hAnsi="Gill Sans MT"/>
                <w:color w:val="000000"/>
              </w:rPr>
              <w:t>5</w:t>
            </w:r>
            <w:r w:rsidR="008502C7">
              <w:rPr>
                <w:rFonts w:ascii="Gill Sans MT" w:eastAsia="Gill Sans MT" w:hAnsi="Gill Sans MT"/>
                <w:color w:val="000000"/>
              </w:rPr>
              <w:t>, CSS</w:t>
            </w:r>
            <w:r w:rsidR="00A82FD2">
              <w:rPr>
                <w:rFonts w:ascii="Gill Sans MT" w:eastAsia="Gill Sans MT" w:hAnsi="Gill Sans MT"/>
                <w:color w:val="000000"/>
              </w:rPr>
              <w:t>3</w:t>
            </w:r>
            <w:r>
              <w:rPr>
                <w:rFonts w:ascii="Gill Sans MT" w:eastAsia="Gill Sans MT" w:hAnsi="Gill Sans MT"/>
                <w:color w:val="000000"/>
              </w:rPr>
              <w:t>,</w:t>
            </w:r>
            <w:r w:rsidR="00C50E8A">
              <w:rPr>
                <w:rFonts w:ascii="Gill Sans MT" w:eastAsia="Gill Sans MT" w:hAnsi="Gill Sans MT"/>
                <w:color w:val="000000"/>
              </w:rPr>
              <w:t xml:space="preserve"> Swift,</w:t>
            </w:r>
            <w:r w:rsidR="003C4EE8">
              <w:rPr>
                <w:rFonts w:ascii="Gill Sans MT" w:eastAsia="Gill Sans MT" w:hAnsi="Gill Sans MT"/>
                <w:color w:val="000000"/>
              </w:rPr>
              <w:t xml:space="preserve"> PowerShell</w:t>
            </w:r>
          </w:p>
          <w:p w14:paraId="424279A9" w14:textId="22CDBDE3" w:rsidR="00656D61" w:rsidRPr="00690577" w:rsidRDefault="00FD776F" w:rsidP="00656D61">
            <w:pPr>
              <w:pStyle w:val="ListBullet"/>
              <w:numPr>
                <w:ilvl w:val="0"/>
                <w:numId w:val="1"/>
              </w:numPr>
              <w:spacing w:after="160"/>
            </w:pPr>
            <w:r w:rsidRPr="00AB5180">
              <w:rPr>
                <w:b/>
              </w:rPr>
              <w:t>Frameworks</w:t>
            </w:r>
            <w:r w:rsidR="0043547A">
              <w:rPr>
                <w:b/>
              </w:rPr>
              <w:t xml:space="preserve"> &amp; Libraries</w:t>
            </w:r>
            <w:r w:rsidRPr="00AB5180">
              <w:rPr>
                <w:b/>
              </w:rPr>
              <w:t>:</w:t>
            </w:r>
            <w:r>
              <w:t xml:space="preserve"> </w:t>
            </w:r>
            <w:r w:rsidR="0043547A" w:rsidRPr="0043547A">
              <w:rPr>
                <w:rFonts w:ascii="Gill Sans MT" w:eastAsia="Gill Sans MT" w:hAnsi="Gill Sans MT"/>
                <w:color w:val="000000"/>
              </w:rPr>
              <w:t xml:space="preserve">.NET Core/6/10, ASP.NET MVC, React, </w:t>
            </w:r>
            <w:r w:rsidR="003B4356">
              <w:rPr>
                <w:rFonts w:ascii="Gill Sans MT" w:eastAsia="Gill Sans MT" w:hAnsi="Gill Sans MT"/>
                <w:color w:val="000000"/>
              </w:rPr>
              <w:t xml:space="preserve">React Native, </w:t>
            </w:r>
            <w:r w:rsidR="0043547A" w:rsidRPr="0043547A">
              <w:rPr>
                <w:rFonts w:ascii="Gill Sans MT" w:eastAsia="Gill Sans MT" w:hAnsi="Gill Sans MT"/>
                <w:color w:val="000000"/>
              </w:rPr>
              <w:t>Node.js, Angular, Cordova, Electron, Express, Entity Framework</w:t>
            </w:r>
          </w:p>
          <w:p w14:paraId="0B421B58" w14:textId="335CA62F" w:rsidR="00967A23" w:rsidRDefault="00244CED" w:rsidP="00967A23">
            <w:pPr>
              <w:pStyle w:val="ListBullet"/>
              <w:numPr>
                <w:ilvl w:val="0"/>
                <w:numId w:val="1"/>
              </w:numPr>
            </w:pPr>
            <w:r>
              <w:rPr>
                <w:b/>
              </w:rPr>
              <w:t>Databases</w:t>
            </w:r>
            <w:r w:rsidR="00FD776F" w:rsidRPr="00AB5180">
              <w:rPr>
                <w:b/>
              </w:rPr>
              <w:t>:</w:t>
            </w:r>
            <w:r w:rsidR="009E5A84">
              <w:rPr>
                <w:b/>
              </w:rPr>
              <w:t xml:space="preserve"> </w:t>
            </w:r>
            <w:r w:rsidRPr="00244CED">
              <w:rPr>
                <w:rFonts w:ascii="Gill Sans MT" w:eastAsia="Gill Sans MT" w:hAnsi="Gill Sans MT"/>
                <w:color w:val="000000"/>
              </w:rPr>
              <w:t>SQL Server, SQLite, Elasticsearch, Redis, Oracle</w:t>
            </w:r>
          </w:p>
          <w:p w14:paraId="021FB55F" w14:textId="1751ED43" w:rsidR="00656D61" w:rsidRDefault="0044274D" w:rsidP="00656D61">
            <w:pPr>
              <w:pStyle w:val="ListBullet"/>
              <w:numPr>
                <w:ilvl w:val="0"/>
                <w:numId w:val="1"/>
              </w:numPr>
            </w:pPr>
            <w:r>
              <w:rPr>
                <w:b/>
              </w:rPr>
              <w:t>Tools &amp; Platforms</w:t>
            </w:r>
            <w:r w:rsidR="00656D61" w:rsidRPr="00AB5180">
              <w:rPr>
                <w:b/>
              </w:rPr>
              <w:t>:</w:t>
            </w:r>
            <w:r w:rsidR="00656D61">
              <w:t xml:space="preserve"> </w:t>
            </w:r>
            <w:r w:rsidRPr="0044274D">
              <w:rPr>
                <w:rFonts w:ascii="Gill Sans MT" w:eastAsia="Gill Sans MT" w:hAnsi="Gill Sans MT"/>
                <w:color w:val="000000"/>
              </w:rPr>
              <w:t>Docker, Git, Azure, AWS, Visual Studio Code, Visual Studio, npm, webpack, Jest, xUnit.net</w:t>
            </w:r>
          </w:p>
          <w:p w14:paraId="113DF41F" w14:textId="2E8E9FAE" w:rsidR="000A7EFF" w:rsidRPr="000A7EFF" w:rsidRDefault="0044274D" w:rsidP="0044274D">
            <w:pPr>
              <w:pStyle w:val="ListBullet"/>
              <w:numPr>
                <w:ilvl w:val="0"/>
                <w:numId w:val="1"/>
              </w:numPr>
            </w:pPr>
            <w:r>
              <w:rPr>
                <w:b/>
              </w:rPr>
              <w:t>Development &amp; Practices</w:t>
            </w:r>
            <w:r w:rsidR="00656D61" w:rsidRPr="00AB5180">
              <w:rPr>
                <w:b/>
              </w:rPr>
              <w:t>:</w:t>
            </w:r>
            <w:r w:rsidR="00656D61">
              <w:t xml:space="preserve"> </w:t>
            </w:r>
            <w:r w:rsidRPr="0044274D">
              <w:rPr>
                <w:rFonts w:ascii="Gill Sans MT" w:eastAsia="Gill Sans MT" w:hAnsi="Gill Sans MT"/>
                <w:color w:val="000000"/>
              </w:rPr>
              <w:t>Front-end and back-end development, system architecture, database design, DevOps, RESTful APIs, agile methodologies, test-driven development</w:t>
            </w:r>
          </w:p>
        </w:tc>
      </w:tr>
    </w:tbl>
    <w:p w14:paraId="1B8045C9" w14:textId="77777777" w:rsidR="00603412" w:rsidRDefault="00603412" w:rsidP="00B349AF">
      <w:pPr>
        <w:spacing w:after="0"/>
      </w:pPr>
    </w:p>
    <w:tbl>
      <w:tblPr>
        <w:tblStyle w:val="TableGrid"/>
        <w:tblW w:w="5000" w:type="pct"/>
        <w:jc w:val="center"/>
        <w:tblBorders>
          <w:top w:val="single" w:sz="6" w:space="0" w:color="94AAB9"/>
          <w:left w:val="single" w:sz="6" w:space="0" w:color="94AAB9"/>
          <w:bottom w:val="single" w:sz="6" w:space="0" w:color="94AAB9"/>
          <w:right w:val="single" w:sz="6" w:space="0" w:color="94AAB9"/>
          <w:insideH w:val="single" w:sz="6" w:space="0" w:color="94AAB9"/>
          <w:insideV w:val="single" w:sz="6" w:space="0" w:color="94AAB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9363"/>
      </w:tblGrid>
      <w:tr w:rsidR="00D50020" w14:paraId="2FDAF556" w14:textId="77777777" w:rsidTr="000007EC">
        <w:trPr>
          <w:jc w:val="center"/>
        </w:trPr>
        <w:tc>
          <w:tcPr>
            <w:tcW w:w="365" w:type="dxa"/>
            <w:shd w:val="clear" w:color="auto" w:fill="94AAB9"/>
          </w:tcPr>
          <w:p w14:paraId="1F2D3B5E" w14:textId="77777777" w:rsidR="00D50020" w:rsidRDefault="00D50020" w:rsidP="000007EC"/>
        </w:tc>
        <w:tc>
          <w:tcPr>
            <w:tcW w:w="0" w:type="auto"/>
            <w:tcMar>
              <w:top w:w="144" w:type="dxa"/>
              <w:left w:w="360" w:type="dxa"/>
              <w:bottom w:w="0" w:type="dxa"/>
              <w:right w:w="360" w:type="dxa"/>
            </w:tcMar>
          </w:tcPr>
          <w:p w14:paraId="254B401E" w14:textId="6DEDA835" w:rsidR="00D50020" w:rsidRPr="00603412" w:rsidRDefault="00886D7C" w:rsidP="00603412">
            <w:pPr>
              <w:pStyle w:val="Section"/>
              <w:rPr>
                <w:rStyle w:val="SubsectionChar"/>
                <w:b/>
                <w:color w:val="9FB8CD" w:themeColor="accent2"/>
                <w:sz w:val="24"/>
              </w:rPr>
            </w:pPr>
            <w:r>
              <w:t xml:space="preserve">Professional </w:t>
            </w:r>
            <w:r w:rsidR="00D50020">
              <w:t>Experience</w:t>
            </w:r>
          </w:p>
          <w:p w14:paraId="52E796DD" w14:textId="4E558CB9" w:rsidR="00D50020" w:rsidRPr="001F1D0E" w:rsidRDefault="00196508" w:rsidP="000677B8">
            <w:pPr>
              <w:pStyle w:val="SubsectionDate"/>
              <w:rPr>
                <w:bCs/>
              </w:rPr>
            </w:pPr>
            <w:r>
              <w:rPr>
                <w:rStyle w:val="SubsectionChar"/>
              </w:rPr>
              <w:t>Independent Software Developer</w:t>
            </w:r>
          </w:p>
          <w:p w14:paraId="19937F91" w14:textId="71AED28F" w:rsidR="00D50020" w:rsidRDefault="008E54F1" w:rsidP="000677B8">
            <w:pPr>
              <w:pStyle w:val="SubsectionDate"/>
            </w:pPr>
            <w:r>
              <w:t>Syntonic Studios</w:t>
            </w:r>
            <w:r w:rsidR="000151D9">
              <w:t xml:space="preserve"> LLC</w:t>
            </w:r>
            <w:r w:rsidR="00E34AD9">
              <w:t xml:space="preserve">, </w:t>
            </w:r>
            <w:r w:rsidR="00D50020">
              <w:t>Eagan, MN</w:t>
            </w:r>
          </w:p>
          <w:p w14:paraId="4E596355" w14:textId="70377350" w:rsidR="00E40209" w:rsidRPr="00E40209" w:rsidRDefault="00233098" w:rsidP="00E40209">
            <w:pPr>
              <w:pStyle w:val="SubsectionDate"/>
            </w:pPr>
            <w:r>
              <w:t xml:space="preserve">August </w:t>
            </w:r>
            <w:r w:rsidR="00D50020">
              <w:t>20</w:t>
            </w:r>
            <w:r w:rsidR="009C0891">
              <w:t>2</w:t>
            </w:r>
            <w:r w:rsidR="00196508">
              <w:t>2</w:t>
            </w:r>
            <w:r w:rsidR="00D50020">
              <w:t xml:space="preserve"> - Present</w:t>
            </w:r>
          </w:p>
          <w:p w14:paraId="60085F12" w14:textId="1AFCB63E" w:rsidR="00E40209" w:rsidRDefault="00300796" w:rsidP="00BE4D51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300796">
              <w:t>Developed DSCMS (Dead Simple Content Management System), a full-featured, open-source CMS with multi-content type support, custom templates, and user authentication built on ASP.NET Core and SQLite, deployable via Docker</w:t>
            </w:r>
          </w:p>
          <w:p w14:paraId="57BC414D" w14:textId="0B1DAEDF" w:rsidR="00BE4D51" w:rsidRPr="00E40209" w:rsidRDefault="00300796" w:rsidP="00BE4D51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300796">
              <w:t xml:space="preserve">Built </w:t>
            </w:r>
            <w:proofErr w:type="spellStart"/>
            <w:r w:rsidRPr="00300796">
              <w:t>newsfeeds.fyi</w:t>
            </w:r>
            <w:proofErr w:type="spellEnd"/>
            <w:r w:rsidRPr="00300796">
              <w:t>, a customizable news aggregation platform with TypeScript/React frontend and Node.js/Express backend allowing users to curate personalized RSS feeds</w:t>
            </w:r>
          </w:p>
          <w:p w14:paraId="373C0250" w14:textId="4132524F" w:rsidR="00143BBA" w:rsidRDefault="00300796" w:rsidP="00143BBA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300796">
              <w:t>Created check-map-plays, a Node.js application tracking play statistics for Beat Saber community maps with automated data collection and analysis</w:t>
            </w:r>
          </w:p>
          <w:p w14:paraId="14319566" w14:textId="345F8E2C" w:rsidR="00143BBA" w:rsidRDefault="00313681" w:rsidP="00143BBA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313681">
              <w:t xml:space="preserve">Contributed to open-source </w:t>
            </w:r>
            <w:proofErr w:type="spellStart"/>
            <w:r w:rsidRPr="00313681">
              <w:t>BeatLeader</w:t>
            </w:r>
            <w:proofErr w:type="spellEnd"/>
            <w:r w:rsidRPr="00313681">
              <w:t xml:space="preserve"> project, implementing server-side features for game mode replay functionality</w:t>
            </w:r>
          </w:p>
          <w:p w14:paraId="0A136C5C" w14:textId="77777777" w:rsidR="00D50020" w:rsidRDefault="00D50020" w:rsidP="000007EC">
            <w:pPr>
              <w:pStyle w:val="SubsectionDate"/>
            </w:pPr>
            <w:r>
              <w:rPr>
                <w:rStyle w:val="SubsectionChar"/>
              </w:rPr>
              <w:t>Senior Software Engineer</w:t>
            </w:r>
          </w:p>
          <w:p w14:paraId="2630C82F" w14:textId="1B76FD9B" w:rsidR="00D50020" w:rsidRDefault="00D50020" w:rsidP="000007EC">
            <w:pPr>
              <w:pStyle w:val="SubsectionDate"/>
            </w:pPr>
            <w:r>
              <w:rPr>
                <w:rFonts w:ascii="Bookman Old Style" w:eastAsia="Gill Sans MT" w:hAnsi="Bookman Old Style"/>
                <w:color w:val="727CA3"/>
              </w:rPr>
              <w:t>Mackin</w:t>
            </w:r>
            <w:r w:rsidR="00B45C85">
              <w:rPr>
                <w:rFonts w:ascii="Bookman Old Style" w:eastAsia="Gill Sans MT" w:hAnsi="Bookman Old Style"/>
                <w:color w:val="727CA3"/>
              </w:rPr>
              <w:t xml:space="preserve"> Educational Resources</w:t>
            </w:r>
            <w:r w:rsidR="007B20A1">
              <w:rPr>
                <w:rFonts w:eastAsia="Gill Sans MT"/>
              </w:rPr>
              <w:t xml:space="preserve">, </w:t>
            </w:r>
            <w:r>
              <w:t>Burnsville, MN</w:t>
            </w:r>
          </w:p>
          <w:p w14:paraId="387C86D8" w14:textId="37390422" w:rsidR="00D50020" w:rsidRDefault="00D50020" w:rsidP="000007EC">
            <w:pPr>
              <w:pStyle w:val="SubsectionDate"/>
            </w:pPr>
            <w:r>
              <w:t xml:space="preserve">May 2018 – </w:t>
            </w:r>
            <w:r w:rsidR="00143BBA">
              <w:t>May</w:t>
            </w:r>
            <w:r>
              <w:t xml:space="preserve"> 2022</w:t>
            </w:r>
          </w:p>
          <w:p w14:paraId="506B6BBF" w14:textId="50CF0A13" w:rsidR="00D50020" w:rsidRDefault="0003644F" w:rsidP="000007EC">
            <w:pPr>
              <w:pStyle w:val="ListBullet"/>
              <w:numPr>
                <w:ilvl w:val="0"/>
                <w:numId w:val="1"/>
              </w:numPr>
            </w:pPr>
            <w:r w:rsidRPr="0003644F">
              <w:t>Lead developer for Mackin VIA, a cross-platform e-reader that combined native code with Cordova and Electron, delivering to iOS, Android, Chromebook, Windows, macOS, and web. Delivered e-book and audiobook features including offline support, DRM, TTS, accessibility enhancements, highlighting, bookmarking, and UI animations.</w:t>
            </w:r>
          </w:p>
          <w:p w14:paraId="44115AEC" w14:textId="7571AC28" w:rsidR="00D50020" w:rsidRDefault="007E1EDE" w:rsidP="000007EC">
            <w:pPr>
              <w:pStyle w:val="ListBullet"/>
              <w:numPr>
                <w:ilvl w:val="0"/>
                <w:numId w:val="1"/>
              </w:numPr>
            </w:pPr>
            <w:r w:rsidRPr="007E1EDE">
              <w:lastRenderedPageBreak/>
              <w:t>Built and launched Mackin Search (mackin.com), an e-commerce platform enabling schools to discover and purchase educational resources. Built with React and Node.js, serving thousands of educational institutions.</w:t>
            </w:r>
          </w:p>
          <w:p w14:paraId="68D9F616" w14:textId="57000632" w:rsidR="00D50020" w:rsidRDefault="00CB10E7" w:rsidP="000007EC">
            <w:pPr>
              <w:pStyle w:val="ListBullet"/>
              <w:numPr>
                <w:ilvl w:val="0"/>
                <w:numId w:val="1"/>
              </w:numPr>
              <w:spacing w:after="160"/>
            </w:pPr>
            <w:r w:rsidRPr="00CB10E7">
              <w:t>Lead Reading Metrics initiative to track granular student engagement data across all Mackin resources, providing valuable insights to educators and improving product offerings</w:t>
            </w:r>
            <w:r w:rsidR="002661D1">
              <w:t xml:space="preserve"> </w:t>
            </w:r>
          </w:p>
          <w:p w14:paraId="546FE64D" w14:textId="77777777" w:rsidR="00DC68E6" w:rsidRDefault="00DC68E6" w:rsidP="00DC68E6">
            <w:pPr>
              <w:pStyle w:val="ListBullet"/>
            </w:pPr>
            <w:r w:rsidRPr="00DC68E6">
              <w:t>Developed content conversion pipeline, processing publisher materials (PDF, EPUB, audio) into standardized Mackin formats with automated QA tools, significantly reducing manual review time</w:t>
            </w:r>
          </w:p>
          <w:p w14:paraId="6189EE04" w14:textId="6A48520E" w:rsidR="005277CD" w:rsidRDefault="00DC68E6" w:rsidP="006036DA">
            <w:pPr>
              <w:pStyle w:val="ListBullet"/>
            </w:pPr>
            <w:r w:rsidRPr="00DC68E6">
              <w:t>Executed large-scale image optimization project compressing existing and new assets, reducing server bandwidth costs by 40% while maintaining visual quality</w:t>
            </w:r>
          </w:p>
          <w:p w14:paraId="037CFE47" w14:textId="2662420F" w:rsidR="005277CD" w:rsidRPr="00EF1F63" w:rsidRDefault="005277CD" w:rsidP="005277CD">
            <w:pPr>
              <w:pStyle w:val="SubsectionDate"/>
              <w:rPr>
                <w:bCs/>
              </w:rPr>
            </w:pPr>
            <w:r w:rsidRPr="00EF1F63">
              <w:rPr>
                <w:rStyle w:val="SubsectionChar"/>
                <w:bCs/>
              </w:rPr>
              <w:t>Senior Software Engineer</w:t>
            </w:r>
          </w:p>
          <w:p w14:paraId="6D338FB4" w14:textId="0EEEF83B" w:rsidR="005277CD" w:rsidRDefault="005277CD" w:rsidP="005277CD">
            <w:pPr>
              <w:pStyle w:val="SubsectionDate"/>
            </w:pPr>
            <w:r>
              <w:rPr>
                <w:rFonts w:ascii="Bookman Old Style" w:eastAsia="Gill Sans MT" w:hAnsi="Bookman Old Style"/>
                <w:color w:val="727CA3"/>
              </w:rPr>
              <w:t>L3Harris Technologies</w:t>
            </w:r>
            <w:r w:rsidR="00AB4C49">
              <w:rPr>
                <w:rFonts w:ascii="Bookman Old Style" w:eastAsia="Gill Sans MT" w:hAnsi="Bookman Old Style"/>
                <w:color w:val="727CA3"/>
              </w:rPr>
              <w:t xml:space="preserve"> (formerly Aerosim),</w:t>
            </w:r>
            <w:r>
              <w:t xml:space="preserve"> Burnsville, MN</w:t>
            </w:r>
          </w:p>
          <w:p w14:paraId="6E1CE925" w14:textId="77777777" w:rsidR="005277CD" w:rsidRDefault="005277CD" w:rsidP="005277CD">
            <w:pPr>
              <w:pStyle w:val="SubsectionDate"/>
            </w:pPr>
            <w:r>
              <w:t>May 2013 – May 2018</w:t>
            </w:r>
          </w:p>
          <w:p w14:paraId="66291AEA" w14:textId="78D26493" w:rsidR="005277CD" w:rsidRDefault="005277CD" w:rsidP="005277CD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5B63F8">
              <w:t>Architected and built one of the world's largest pilot training platforms (Learning Management System), used by Southwest Airlines, Delta, Air France, KLM, and American Airlines. Designed as interconnected single-page applications handling report generation, content management, bulk user operations, and secure exam delivery.</w:t>
            </w:r>
          </w:p>
          <w:p w14:paraId="51FA6131" w14:textId="77777777" w:rsidR="005277CD" w:rsidRDefault="005277CD" w:rsidP="005277CD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5B63F8">
              <w:t>Single-handedly fulfilled roles of database administrator, front-end developer, back-end developer, and DevOps engineer. Wrote 25,000+ lines of modular TypeScript and JavaScript alongside comprehensive C# business logic and SQL stored procedures.</w:t>
            </w:r>
          </w:p>
          <w:p w14:paraId="0D6F7B02" w14:textId="77777777" w:rsidR="005277CD" w:rsidRDefault="005277CD" w:rsidP="005277CD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6C632E">
              <w:t>Led migration of all North American and European customers to Azure cloud infrastructure, designing new server architecture, coordinating deployment schedules, and achieving 100% launch success rate across all customers</w:t>
            </w:r>
          </w:p>
          <w:p w14:paraId="08CEA5EA" w14:textId="77777777" w:rsidR="005277CD" w:rsidRDefault="005277CD" w:rsidP="005277CD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167942">
              <w:t>Introduced modern development practices including MVC architecture, RESTful APIs, and single-page application patterns, significantly improving code maintainability and development velocity</w:t>
            </w:r>
          </w:p>
          <w:p w14:paraId="69C71DA8" w14:textId="0AB45DCC" w:rsidR="00CC7807" w:rsidRDefault="005277CD" w:rsidP="002F150B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167942">
              <w:t>Mentored junior developers, conducted code reviews, and established deployment processes that eliminated production issues</w:t>
            </w:r>
          </w:p>
          <w:p w14:paraId="6B311433" w14:textId="77777777" w:rsidR="00CC7807" w:rsidRPr="00EF1F63" w:rsidRDefault="00CC7807" w:rsidP="00CC7807">
            <w:pPr>
              <w:pStyle w:val="SubsectionDate"/>
              <w:rPr>
                <w:bCs/>
              </w:rPr>
            </w:pPr>
            <w:r>
              <w:rPr>
                <w:rStyle w:val="SubsectionChar"/>
                <w:bCs/>
              </w:rPr>
              <w:t xml:space="preserve">Earlier Career: Project Manager, Software Engineer, </w:t>
            </w:r>
            <w:r w:rsidRPr="00EF1F63">
              <w:rPr>
                <w:rStyle w:val="SubsectionChar"/>
                <w:bCs/>
              </w:rPr>
              <w:t xml:space="preserve">Web Developer </w:t>
            </w:r>
          </w:p>
          <w:p w14:paraId="54E0E98E" w14:textId="77777777" w:rsidR="00CC7807" w:rsidRDefault="00CC7807" w:rsidP="00CC7807">
            <w:pPr>
              <w:pStyle w:val="SubsectionDate"/>
            </w:pPr>
            <w:r>
              <w:rPr>
                <w:rFonts w:ascii="Bookman Old Style" w:eastAsia="Gill Sans MT" w:hAnsi="Bookman Old Style"/>
                <w:color w:val="727CA3"/>
              </w:rPr>
              <w:t>Staywell Health Management, National Business Systems</w:t>
            </w:r>
            <w:r>
              <w:t xml:space="preserve">, </w:t>
            </w:r>
            <w:proofErr w:type="spellStart"/>
            <w:r>
              <w:t>Martin|Williams</w:t>
            </w:r>
            <w:proofErr w:type="spellEnd"/>
          </w:p>
          <w:p w14:paraId="536CBE55" w14:textId="7560B096" w:rsidR="00CC7807" w:rsidRDefault="00CC7807" w:rsidP="00CC7807">
            <w:pPr>
              <w:pStyle w:val="SubsectionDate"/>
            </w:pPr>
            <w:r>
              <w:t>2006 –</w:t>
            </w:r>
            <w:r w:rsidR="006361E4">
              <w:t xml:space="preserve"> </w:t>
            </w:r>
            <w:r>
              <w:t>2013</w:t>
            </w:r>
          </w:p>
          <w:p w14:paraId="0DCEA33D" w14:textId="77777777" w:rsidR="00CC7807" w:rsidRDefault="00CC7807" w:rsidP="00CC7807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E66C25">
              <w:t xml:space="preserve">Developed enterprise health management systems and oversaw successful launch of </w:t>
            </w:r>
            <w:proofErr w:type="spellStart"/>
            <w:r w:rsidRPr="00E66C25">
              <w:t>eMessaging</w:t>
            </w:r>
            <w:proofErr w:type="spellEnd"/>
            <w:r w:rsidRPr="00E66C25">
              <w:t xml:space="preserve"> initiative as project manager at Staywell</w:t>
            </w:r>
          </w:p>
          <w:p w14:paraId="4B592544" w14:textId="77777777" w:rsidR="00CC7807" w:rsidRDefault="00CC7807" w:rsidP="00CC7807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E66C25">
              <w:t>Created document retrieval platforms, a large CRM system and client web applications at National Business Systems</w:t>
            </w:r>
          </w:p>
          <w:p w14:paraId="35F76DD5" w14:textId="77777777" w:rsidR="00CC7807" w:rsidRDefault="00CC7807" w:rsidP="00CC7807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E66C25">
              <w:t>Built software utilizing C#, JavaScript, SQL Server, and Oracle</w:t>
            </w:r>
          </w:p>
          <w:p w14:paraId="703D4CD5" w14:textId="42A289EB" w:rsidR="00CC7807" w:rsidRDefault="00CC7807" w:rsidP="00CC7807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E66C25">
              <w:t xml:space="preserve">Delivered email marketing campaigns reaching </w:t>
            </w:r>
            <w:r>
              <w:t>1,0</w:t>
            </w:r>
            <w:r w:rsidRPr="00E66C25">
              <w:t>00,000+ subscribers for Fortune 500 companies including Scotts and UnitedHealth</w:t>
            </w:r>
            <w:r w:rsidR="002F2231">
              <w:t xml:space="preserve"> Group</w:t>
            </w:r>
          </w:p>
          <w:p w14:paraId="67741406" w14:textId="0216BA0D" w:rsidR="00CC7807" w:rsidRDefault="00CC7807" w:rsidP="005047D3">
            <w:pPr>
              <w:pStyle w:val="ListBullet"/>
              <w:numPr>
                <w:ilvl w:val="0"/>
                <w:numId w:val="1"/>
              </w:numPr>
              <w:spacing w:line="276" w:lineRule="auto"/>
            </w:pPr>
            <w:r w:rsidRPr="00E66C25">
              <w:t>Consistently promoted for technical leadership, architectural contributions, and mentoring</w:t>
            </w:r>
          </w:p>
          <w:p w14:paraId="1DFA8C09" w14:textId="7ABFBF98" w:rsidR="00CC7807" w:rsidRDefault="00CC7807" w:rsidP="005277CD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</w:tr>
    </w:tbl>
    <w:p w14:paraId="62FD39AA" w14:textId="77777777" w:rsidR="00637D56" w:rsidRDefault="00637D56" w:rsidP="00432DE4">
      <w:pPr>
        <w:spacing w:after="0"/>
      </w:pPr>
    </w:p>
    <w:tbl>
      <w:tblPr>
        <w:tblStyle w:val="TableGrid"/>
        <w:tblW w:w="5000" w:type="pct"/>
        <w:jc w:val="center"/>
        <w:tblBorders>
          <w:top w:val="single" w:sz="6" w:space="0" w:color="94B9AB"/>
          <w:left w:val="single" w:sz="6" w:space="0" w:color="94B9AB"/>
          <w:bottom w:val="single" w:sz="6" w:space="0" w:color="94B9AB"/>
          <w:right w:val="single" w:sz="6" w:space="0" w:color="94B9AB"/>
          <w:insideH w:val="single" w:sz="6" w:space="0" w:color="94B9AB"/>
          <w:insideV w:val="single" w:sz="6" w:space="0" w:color="94B9A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9363"/>
      </w:tblGrid>
      <w:tr w:rsidR="00A935EC" w14:paraId="690994CB" w14:textId="77777777" w:rsidTr="00431E05">
        <w:trPr>
          <w:jc w:val="center"/>
        </w:trPr>
        <w:tc>
          <w:tcPr>
            <w:tcW w:w="365" w:type="dxa"/>
            <w:shd w:val="clear" w:color="auto" w:fill="94B9AB"/>
          </w:tcPr>
          <w:p w14:paraId="279A1ACE" w14:textId="353F6B1F" w:rsidR="00A935EC" w:rsidRDefault="00A935EC" w:rsidP="007D3D6B"/>
        </w:tc>
        <w:tc>
          <w:tcPr>
            <w:tcW w:w="0" w:type="auto"/>
            <w:tcMar>
              <w:top w:w="144" w:type="dxa"/>
              <w:left w:w="360" w:type="dxa"/>
              <w:bottom w:w="0" w:type="dxa"/>
              <w:right w:w="360" w:type="dxa"/>
            </w:tcMar>
          </w:tcPr>
          <w:p w14:paraId="5E0327D4" w14:textId="77777777" w:rsidR="00A935EC" w:rsidRDefault="00A935EC" w:rsidP="00A935EC">
            <w:pPr>
              <w:pStyle w:val="Section"/>
            </w:pPr>
            <w:r>
              <w:t>Education</w:t>
            </w:r>
          </w:p>
          <w:p w14:paraId="3A1BC56F" w14:textId="3DC7538A" w:rsidR="00CF736C" w:rsidRPr="00EF1F63" w:rsidRDefault="00401000" w:rsidP="00A2785E">
            <w:pPr>
              <w:pStyle w:val="Subsection"/>
              <w:spacing w:after="0"/>
              <w:rPr>
                <w:bCs/>
              </w:rPr>
            </w:pPr>
            <w:r w:rsidRPr="00EF1F63">
              <w:rPr>
                <w:bCs/>
              </w:rPr>
              <w:t>Bachelor of Arts</w:t>
            </w:r>
            <w:r w:rsidR="00DD04BE">
              <w:rPr>
                <w:bCs/>
              </w:rPr>
              <w:t>,</w:t>
            </w:r>
            <w:r w:rsidRPr="00EF1F63">
              <w:rPr>
                <w:bCs/>
              </w:rPr>
              <w:t xml:space="preserve"> </w:t>
            </w:r>
            <w:r w:rsidR="00B25EF4" w:rsidRPr="00EF1F63">
              <w:rPr>
                <w:bCs/>
              </w:rPr>
              <w:t xml:space="preserve">Quantitative Methods and </w:t>
            </w:r>
            <w:r w:rsidRPr="00EF1F63">
              <w:rPr>
                <w:bCs/>
              </w:rPr>
              <w:t>Computer Science</w:t>
            </w:r>
            <w:r w:rsidR="00415377">
              <w:rPr>
                <w:bCs/>
              </w:rPr>
              <w:t xml:space="preserve"> &amp;</w:t>
            </w:r>
            <w:r w:rsidRPr="00EF1F63">
              <w:rPr>
                <w:bCs/>
              </w:rPr>
              <w:t xml:space="preserve"> Economics</w:t>
            </w:r>
          </w:p>
          <w:p w14:paraId="4C242B64" w14:textId="77777777" w:rsidR="00B25EF4" w:rsidRDefault="00A2785E" w:rsidP="005B6983">
            <w:pPr>
              <w:pStyle w:val="Subsection"/>
              <w:spacing w:before="0" w:after="0"/>
              <w:rPr>
                <w:b w:val="0"/>
              </w:rPr>
            </w:pPr>
            <w:r w:rsidRPr="008E2B4F">
              <w:rPr>
                <w:b w:val="0"/>
              </w:rPr>
              <w:t>University of St. Thomas</w:t>
            </w:r>
            <w:r w:rsidR="00DD04BE">
              <w:rPr>
                <w:b w:val="0"/>
              </w:rPr>
              <w:t xml:space="preserve">, </w:t>
            </w:r>
            <w:r w:rsidRPr="008E2B4F">
              <w:rPr>
                <w:b w:val="0"/>
              </w:rPr>
              <w:t>St. Paul, MN</w:t>
            </w:r>
          </w:p>
          <w:p w14:paraId="0F55C8EB" w14:textId="0F8E4EDF" w:rsidR="005B6983" w:rsidRDefault="005B6983" w:rsidP="005B6983">
            <w:pPr>
              <w:pStyle w:val="Subsection"/>
              <w:spacing w:before="0" w:after="0"/>
            </w:pPr>
          </w:p>
        </w:tc>
      </w:tr>
    </w:tbl>
    <w:p w14:paraId="2F9E1D25" w14:textId="77777777" w:rsidR="00A935EC" w:rsidRDefault="00A935EC" w:rsidP="00F01AEE"/>
    <w:sectPr w:rsidR="00A935EC" w:rsidSect="007E7F76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6C3D4" w14:textId="77777777" w:rsidR="00B42A1B" w:rsidRDefault="00B42A1B">
      <w:pPr>
        <w:spacing w:after="0" w:line="240" w:lineRule="auto"/>
      </w:pPr>
      <w:r>
        <w:separator/>
      </w:r>
    </w:p>
  </w:endnote>
  <w:endnote w:type="continuationSeparator" w:id="0">
    <w:p w14:paraId="5060D780" w14:textId="77777777" w:rsidR="00B42A1B" w:rsidRDefault="00B42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A3E7" w14:textId="77777777" w:rsidR="000B70EF" w:rsidRDefault="000B70EF">
    <w:pPr>
      <w:pStyle w:val="FooterLeft"/>
    </w:pPr>
    <w:r>
      <w:rPr>
        <w:color w:val="9FB8CD" w:themeColor="accent2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F37906">
      <w:rPr>
        <w:noProof/>
      </w:rPr>
      <w:t>2</w:t>
    </w:r>
    <w:r>
      <w:rPr>
        <w:noProof/>
      </w:rPr>
      <w:fldChar w:fldCharType="end"/>
    </w:r>
    <w:r>
      <w:t xml:space="preserve"> | </w:t>
    </w:r>
    <w:sdt>
      <w:sdtPr>
        <w:id w:val="2737254"/>
        <w:text/>
      </w:sdtPr>
      <w:sdtContent>
        <w:r>
          <w:t>651-235-6120</w:t>
        </w:r>
      </w:sdtContent>
    </w:sdt>
  </w:p>
  <w:p w14:paraId="111BA53F" w14:textId="77777777" w:rsidR="000B70EF" w:rsidRDefault="000B70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7515" w14:textId="77777777" w:rsidR="000B70EF" w:rsidRDefault="000B70EF">
    <w:pPr>
      <w:pStyle w:val="FooterRight"/>
    </w:pPr>
    <w:r>
      <w:rPr>
        <w:color w:val="9FB8CD" w:themeColor="accent2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F37906">
      <w:rPr>
        <w:noProof/>
      </w:rPr>
      <w:t>3</w:t>
    </w:r>
    <w:r>
      <w:rPr>
        <w:noProof/>
      </w:rPr>
      <w:fldChar w:fldCharType="end"/>
    </w:r>
    <w:r>
      <w:t xml:space="preserve"> | bradyep@gmail.com</w:t>
    </w:r>
  </w:p>
  <w:p w14:paraId="4B496BCA" w14:textId="77777777" w:rsidR="000B70EF" w:rsidRDefault="000B70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0D946" w14:textId="77777777" w:rsidR="000B70EF" w:rsidRPr="00D864B8" w:rsidRDefault="000B70EF" w:rsidP="00D864B8">
    <w:pPr>
      <w:pStyle w:val="Footer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CF463" w14:textId="77777777" w:rsidR="00B42A1B" w:rsidRDefault="00B42A1B">
      <w:pPr>
        <w:spacing w:after="0" w:line="240" w:lineRule="auto"/>
      </w:pPr>
      <w:r>
        <w:separator/>
      </w:r>
    </w:p>
  </w:footnote>
  <w:footnote w:type="continuationSeparator" w:id="0">
    <w:p w14:paraId="6E1E583B" w14:textId="77777777" w:rsidR="00B42A1B" w:rsidRDefault="00B42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EC2DB" w14:textId="77777777" w:rsidR="000B70EF" w:rsidRDefault="000B70EF">
    <w:pPr>
      <w:pStyle w:val="HeaderLeft"/>
      <w:jc w:val="righ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2737252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>
          <w:t>Brady Prigge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4F9C" w14:textId="77777777" w:rsidR="000B70EF" w:rsidRDefault="000B70EF">
    <w:pPr>
      <w:pStyle w:val="HeaderRight"/>
      <w:jc w:val="lef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2737253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>
          <w:t>Brady Prigge</w:t>
        </w:r>
      </w:sdtContent>
    </w:sdt>
  </w:p>
  <w:p w14:paraId="215DCF3E" w14:textId="77777777" w:rsidR="000B70EF" w:rsidRDefault="000B70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 w15:restartNumberingAfterBreak="0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 w15:restartNumberingAfterBreak="0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 w15:restartNumberingAfterBreak="0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 w15:restartNumberingAfterBreak="0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2AE586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 w15:restartNumberingAfterBreak="0">
    <w:nsid w:val="66EA6682"/>
    <w:multiLevelType w:val="hybridMultilevel"/>
    <w:tmpl w:val="9F424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841053">
    <w:abstractNumId w:val="9"/>
  </w:num>
  <w:num w:numId="2" w16cid:durableId="66878574">
    <w:abstractNumId w:val="7"/>
  </w:num>
  <w:num w:numId="3" w16cid:durableId="1982346761">
    <w:abstractNumId w:val="6"/>
  </w:num>
  <w:num w:numId="4" w16cid:durableId="1799759878">
    <w:abstractNumId w:val="5"/>
  </w:num>
  <w:num w:numId="5" w16cid:durableId="588541059">
    <w:abstractNumId w:val="4"/>
  </w:num>
  <w:num w:numId="6" w16cid:durableId="548881149">
    <w:abstractNumId w:val="8"/>
  </w:num>
  <w:num w:numId="7" w16cid:durableId="631011625">
    <w:abstractNumId w:val="3"/>
  </w:num>
  <w:num w:numId="8" w16cid:durableId="1560238642">
    <w:abstractNumId w:val="2"/>
  </w:num>
  <w:num w:numId="9" w16cid:durableId="964047614">
    <w:abstractNumId w:val="1"/>
  </w:num>
  <w:num w:numId="10" w16cid:durableId="30613304">
    <w:abstractNumId w:val="0"/>
  </w:num>
  <w:num w:numId="11" w16cid:durableId="1978022212">
    <w:abstractNumId w:val="9"/>
  </w:num>
  <w:num w:numId="12" w16cid:durableId="1804882018">
    <w:abstractNumId w:val="7"/>
  </w:num>
  <w:num w:numId="13" w16cid:durableId="1808350363">
    <w:abstractNumId w:val="6"/>
  </w:num>
  <w:num w:numId="14" w16cid:durableId="1970236763">
    <w:abstractNumId w:val="5"/>
  </w:num>
  <w:num w:numId="15" w16cid:durableId="797407851">
    <w:abstractNumId w:val="4"/>
  </w:num>
  <w:num w:numId="16" w16cid:durableId="1467353228">
    <w:abstractNumId w:val="9"/>
  </w:num>
  <w:num w:numId="17" w16cid:durableId="734163875">
    <w:abstractNumId w:val="7"/>
  </w:num>
  <w:num w:numId="18" w16cid:durableId="971255897">
    <w:abstractNumId w:val="6"/>
  </w:num>
  <w:num w:numId="19" w16cid:durableId="262878423">
    <w:abstractNumId w:val="5"/>
  </w:num>
  <w:num w:numId="20" w16cid:durableId="462885890">
    <w:abstractNumId w:val="4"/>
  </w:num>
  <w:num w:numId="21" w16cid:durableId="1284995320">
    <w:abstractNumId w:val="9"/>
  </w:num>
  <w:num w:numId="22" w16cid:durableId="1740011572">
    <w:abstractNumId w:val="7"/>
  </w:num>
  <w:num w:numId="23" w16cid:durableId="72091547">
    <w:abstractNumId w:val="6"/>
  </w:num>
  <w:num w:numId="24" w16cid:durableId="1905069982">
    <w:abstractNumId w:val="5"/>
  </w:num>
  <w:num w:numId="25" w16cid:durableId="157892896">
    <w:abstractNumId w:val="4"/>
  </w:num>
  <w:num w:numId="26" w16cid:durableId="19382436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199"/>
    <w:rsid w:val="00002E30"/>
    <w:rsid w:val="00003B76"/>
    <w:rsid w:val="00005B9B"/>
    <w:rsid w:val="000060E1"/>
    <w:rsid w:val="00006B9A"/>
    <w:rsid w:val="00006EC9"/>
    <w:rsid w:val="000113DB"/>
    <w:rsid w:val="00013675"/>
    <w:rsid w:val="00013B68"/>
    <w:rsid w:val="00015013"/>
    <w:rsid w:val="000151D9"/>
    <w:rsid w:val="000171E4"/>
    <w:rsid w:val="00022157"/>
    <w:rsid w:val="00022331"/>
    <w:rsid w:val="00023B34"/>
    <w:rsid w:val="00024255"/>
    <w:rsid w:val="00024A63"/>
    <w:rsid w:val="00024F57"/>
    <w:rsid w:val="00026A00"/>
    <w:rsid w:val="00027544"/>
    <w:rsid w:val="00027BC4"/>
    <w:rsid w:val="000313F1"/>
    <w:rsid w:val="0003376C"/>
    <w:rsid w:val="00034CE0"/>
    <w:rsid w:val="0003644F"/>
    <w:rsid w:val="00042686"/>
    <w:rsid w:val="0004696F"/>
    <w:rsid w:val="0005154F"/>
    <w:rsid w:val="00052582"/>
    <w:rsid w:val="00054C21"/>
    <w:rsid w:val="00055FBB"/>
    <w:rsid w:val="000570C2"/>
    <w:rsid w:val="0006035D"/>
    <w:rsid w:val="00063D37"/>
    <w:rsid w:val="00064D22"/>
    <w:rsid w:val="00066370"/>
    <w:rsid w:val="000677B8"/>
    <w:rsid w:val="00073FB8"/>
    <w:rsid w:val="0008605A"/>
    <w:rsid w:val="000924ED"/>
    <w:rsid w:val="00092BCF"/>
    <w:rsid w:val="00096F2F"/>
    <w:rsid w:val="00097C8C"/>
    <w:rsid w:val="000A05D6"/>
    <w:rsid w:val="000A51A2"/>
    <w:rsid w:val="000A6697"/>
    <w:rsid w:val="000A7EFF"/>
    <w:rsid w:val="000B057B"/>
    <w:rsid w:val="000B2C59"/>
    <w:rsid w:val="000B5DE3"/>
    <w:rsid w:val="000B70EF"/>
    <w:rsid w:val="000C0D62"/>
    <w:rsid w:val="000C7991"/>
    <w:rsid w:val="000D0273"/>
    <w:rsid w:val="000D1A22"/>
    <w:rsid w:val="000D1A2C"/>
    <w:rsid w:val="000D247E"/>
    <w:rsid w:val="000D67B0"/>
    <w:rsid w:val="000D6A3B"/>
    <w:rsid w:val="000D6B13"/>
    <w:rsid w:val="000D7EFB"/>
    <w:rsid w:val="000E08F0"/>
    <w:rsid w:val="000E2615"/>
    <w:rsid w:val="000E3DD8"/>
    <w:rsid w:val="000F02A6"/>
    <w:rsid w:val="000F03A3"/>
    <w:rsid w:val="000F21CD"/>
    <w:rsid w:val="000F6CC0"/>
    <w:rsid w:val="001022E3"/>
    <w:rsid w:val="0010373F"/>
    <w:rsid w:val="00111A3F"/>
    <w:rsid w:val="001137A8"/>
    <w:rsid w:val="0012131F"/>
    <w:rsid w:val="00121C6D"/>
    <w:rsid w:val="001223F4"/>
    <w:rsid w:val="0012695D"/>
    <w:rsid w:val="00127268"/>
    <w:rsid w:val="00130C86"/>
    <w:rsid w:val="001317A8"/>
    <w:rsid w:val="001349D7"/>
    <w:rsid w:val="00136149"/>
    <w:rsid w:val="00137538"/>
    <w:rsid w:val="00142E61"/>
    <w:rsid w:val="00143127"/>
    <w:rsid w:val="00143BBA"/>
    <w:rsid w:val="001469D6"/>
    <w:rsid w:val="00147722"/>
    <w:rsid w:val="00151F3B"/>
    <w:rsid w:val="00152817"/>
    <w:rsid w:val="0015317E"/>
    <w:rsid w:val="001544D0"/>
    <w:rsid w:val="0016011D"/>
    <w:rsid w:val="00162682"/>
    <w:rsid w:val="00163103"/>
    <w:rsid w:val="00163548"/>
    <w:rsid w:val="00164F27"/>
    <w:rsid w:val="0016553D"/>
    <w:rsid w:val="0016626D"/>
    <w:rsid w:val="00166EFE"/>
    <w:rsid w:val="00167942"/>
    <w:rsid w:val="001704E2"/>
    <w:rsid w:val="00170A03"/>
    <w:rsid w:val="00170AB4"/>
    <w:rsid w:val="00172100"/>
    <w:rsid w:val="0017404B"/>
    <w:rsid w:val="0017621A"/>
    <w:rsid w:val="00177EF8"/>
    <w:rsid w:val="001827E7"/>
    <w:rsid w:val="001831A3"/>
    <w:rsid w:val="00183D82"/>
    <w:rsid w:val="00186437"/>
    <w:rsid w:val="0018694E"/>
    <w:rsid w:val="001905A7"/>
    <w:rsid w:val="001924E0"/>
    <w:rsid w:val="00194A92"/>
    <w:rsid w:val="0019585A"/>
    <w:rsid w:val="00196508"/>
    <w:rsid w:val="00196DBF"/>
    <w:rsid w:val="001A1FE3"/>
    <w:rsid w:val="001A5134"/>
    <w:rsid w:val="001A68C0"/>
    <w:rsid w:val="001B5FF5"/>
    <w:rsid w:val="001C0191"/>
    <w:rsid w:val="001C1999"/>
    <w:rsid w:val="001C1E49"/>
    <w:rsid w:val="001C2DC6"/>
    <w:rsid w:val="001C379C"/>
    <w:rsid w:val="001C76AF"/>
    <w:rsid w:val="001C7904"/>
    <w:rsid w:val="001C7AAF"/>
    <w:rsid w:val="001D11DD"/>
    <w:rsid w:val="001D2546"/>
    <w:rsid w:val="001D2F6C"/>
    <w:rsid w:val="001D4F3C"/>
    <w:rsid w:val="001D54FC"/>
    <w:rsid w:val="001E08E8"/>
    <w:rsid w:val="001E54BF"/>
    <w:rsid w:val="001E589C"/>
    <w:rsid w:val="001E74E1"/>
    <w:rsid w:val="001F09EB"/>
    <w:rsid w:val="001F1D0E"/>
    <w:rsid w:val="001F60E7"/>
    <w:rsid w:val="001F6A22"/>
    <w:rsid w:val="001F71FE"/>
    <w:rsid w:val="001F770C"/>
    <w:rsid w:val="00200D10"/>
    <w:rsid w:val="0020544A"/>
    <w:rsid w:val="00206344"/>
    <w:rsid w:val="00207F55"/>
    <w:rsid w:val="002104DC"/>
    <w:rsid w:val="00213385"/>
    <w:rsid w:val="00213A83"/>
    <w:rsid w:val="00213B1B"/>
    <w:rsid w:val="0021671F"/>
    <w:rsid w:val="00217114"/>
    <w:rsid w:val="002173EF"/>
    <w:rsid w:val="00217DD2"/>
    <w:rsid w:val="00217F6C"/>
    <w:rsid w:val="002204C6"/>
    <w:rsid w:val="0022271B"/>
    <w:rsid w:val="00225F13"/>
    <w:rsid w:val="00225F28"/>
    <w:rsid w:val="00226246"/>
    <w:rsid w:val="00226343"/>
    <w:rsid w:val="002270F0"/>
    <w:rsid w:val="00231E7D"/>
    <w:rsid w:val="00232686"/>
    <w:rsid w:val="00232748"/>
    <w:rsid w:val="00233098"/>
    <w:rsid w:val="00233669"/>
    <w:rsid w:val="002337B6"/>
    <w:rsid w:val="002351E9"/>
    <w:rsid w:val="00235489"/>
    <w:rsid w:val="00236A44"/>
    <w:rsid w:val="00237405"/>
    <w:rsid w:val="002403B3"/>
    <w:rsid w:val="00241053"/>
    <w:rsid w:val="00244CED"/>
    <w:rsid w:val="00245206"/>
    <w:rsid w:val="00246796"/>
    <w:rsid w:val="00246FA3"/>
    <w:rsid w:val="002471F2"/>
    <w:rsid w:val="00247908"/>
    <w:rsid w:val="00250A4A"/>
    <w:rsid w:val="0025289F"/>
    <w:rsid w:val="00253FAA"/>
    <w:rsid w:val="00254ACA"/>
    <w:rsid w:val="00262228"/>
    <w:rsid w:val="00262BB3"/>
    <w:rsid w:val="0026526A"/>
    <w:rsid w:val="002661D1"/>
    <w:rsid w:val="00270591"/>
    <w:rsid w:val="00270F53"/>
    <w:rsid w:val="002739A3"/>
    <w:rsid w:val="00274800"/>
    <w:rsid w:val="00274CE6"/>
    <w:rsid w:val="00280621"/>
    <w:rsid w:val="002837B3"/>
    <w:rsid w:val="00285226"/>
    <w:rsid w:val="0029020C"/>
    <w:rsid w:val="00290555"/>
    <w:rsid w:val="00290C62"/>
    <w:rsid w:val="0029504B"/>
    <w:rsid w:val="00296210"/>
    <w:rsid w:val="002A4206"/>
    <w:rsid w:val="002A4E17"/>
    <w:rsid w:val="002A53EB"/>
    <w:rsid w:val="002A71B8"/>
    <w:rsid w:val="002A7A64"/>
    <w:rsid w:val="002A7DEC"/>
    <w:rsid w:val="002B19B0"/>
    <w:rsid w:val="002B2CF2"/>
    <w:rsid w:val="002B5DA7"/>
    <w:rsid w:val="002B611F"/>
    <w:rsid w:val="002B6290"/>
    <w:rsid w:val="002B6C86"/>
    <w:rsid w:val="002B74CF"/>
    <w:rsid w:val="002B7D96"/>
    <w:rsid w:val="002C74AA"/>
    <w:rsid w:val="002C7BEE"/>
    <w:rsid w:val="002D67F6"/>
    <w:rsid w:val="002D6DC7"/>
    <w:rsid w:val="002D7F73"/>
    <w:rsid w:val="002E0A5F"/>
    <w:rsid w:val="002E1BF3"/>
    <w:rsid w:val="002E3232"/>
    <w:rsid w:val="002E6668"/>
    <w:rsid w:val="002E7C0C"/>
    <w:rsid w:val="002E7CA3"/>
    <w:rsid w:val="002F06DF"/>
    <w:rsid w:val="002F143A"/>
    <w:rsid w:val="002F150B"/>
    <w:rsid w:val="002F2231"/>
    <w:rsid w:val="002F3F6D"/>
    <w:rsid w:val="002F4488"/>
    <w:rsid w:val="002F688A"/>
    <w:rsid w:val="002F7072"/>
    <w:rsid w:val="00300796"/>
    <w:rsid w:val="00301DBF"/>
    <w:rsid w:val="00302E5C"/>
    <w:rsid w:val="00307260"/>
    <w:rsid w:val="003116FA"/>
    <w:rsid w:val="00312526"/>
    <w:rsid w:val="00313681"/>
    <w:rsid w:val="00314F1E"/>
    <w:rsid w:val="00315ACC"/>
    <w:rsid w:val="00317492"/>
    <w:rsid w:val="00317566"/>
    <w:rsid w:val="0032262E"/>
    <w:rsid w:val="003258E8"/>
    <w:rsid w:val="00327900"/>
    <w:rsid w:val="003303DA"/>
    <w:rsid w:val="00330479"/>
    <w:rsid w:val="003311CC"/>
    <w:rsid w:val="0033222A"/>
    <w:rsid w:val="00334469"/>
    <w:rsid w:val="00334E00"/>
    <w:rsid w:val="003360F0"/>
    <w:rsid w:val="003362B1"/>
    <w:rsid w:val="00337E5D"/>
    <w:rsid w:val="00340897"/>
    <w:rsid w:val="00346F14"/>
    <w:rsid w:val="00350459"/>
    <w:rsid w:val="00351359"/>
    <w:rsid w:val="00352566"/>
    <w:rsid w:val="003536D3"/>
    <w:rsid w:val="00354080"/>
    <w:rsid w:val="0035452C"/>
    <w:rsid w:val="003603F8"/>
    <w:rsid w:val="00360E6D"/>
    <w:rsid w:val="00361199"/>
    <w:rsid w:val="003634DA"/>
    <w:rsid w:val="003639B2"/>
    <w:rsid w:val="003646BC"/>
    <w:rsid w:val="0036483C"/>
    <w:rsid w:val="0036588A"/>
    <w:rsid w:val="00370AE4"/>
    <w:rsid w:val="00371BE5"/>
    <w:rsid w:val="00380F97"/>
    <w:rsid w:val="00382348"/>
    <w:rsid w:val="00382F25"/>
    <w:rsid w:val="00384885"/>
    <w:rsid w:val="003851D1"/>
    <w:rsid w:val="003864C4"/>
    <w:rsid w:val="003903FA"/>
    <w:rsid w:val="00391E5B"/>
    <w:rsid w:val="003952BB"/>
    <w:rsid w:val="00395829"/>
    <w:rsid w:val="00396D76"/>
    <w:rsid w:val="00397138"/>
    <w:rsid w:val="003974CC"/>
    <w:rsid w:val="0039757A"/>
    <w:rsid w:val="003977D2"/>
    <w:rsid w:val="003A0E0D"/>
    <w:rsid w:val="003A175F"/>
    <w:rsid w:val="003A1F9F"/>
    <w:rsid w:val="003A3B63"/>
    <w:rsid w:val="003A57CF"/>
    <w:rsid w:val="003A5862"/>
    <w:rsid w:val="003A5C80"/>
    <w:rsid w:val="003A68C1"/>
    <w:rsid w:val="003A71BD"/>
    <w:rsid w:val="003A7E4A"/>
    <w:rsid w:val="003B215F"/>
    <w:rsid w:val="003B4105"/>
    <w:rsid w:val="003B4356"/>
    <w:rsid w:val="003B711A"/>
    <w:rsid w:val="003B7ED7"/>
    <w:rsid w:val="003C0990"/>
    <w:rsid w:val="003C0FF6"/>
    <w:rsid w:val="003C1A52"/>
    <w:rsid w:val="003C2141"/>
    <w:rsid w:val="003C38D4"/>
    <w:rsid w:val="003C3AC6"/>
    <w:rsid w:val="003C4EE8"/>
    <w:rsid w:val="003C5520"/>
    <w:rsid w:val="003C7EB9"/>
    <w:rsid w:val="003C7F02"/>
    <w:rsid w:val="003D26F8"/>
    <w:rsid w:val="003D2EF5"/>
    <w:rsid w:val="003D3AFC"/>
    <w:rsid w:val="003D527C"/>
    <w:rsid w:val="003D7ACC"/>
    <w:rsid w:val="003E0193"/>
    <w:rsid w:val="003E0236"/>
    <w:rsid w:val="003E049C"/>
    <w:rsid w:val="003E1B9D"/>
    <w:rsid w:val="003E1C01"/>
    <w:rsid w:val="003E5FF9"/>
    <w:rsid w:val="003F0297"/>
    <w:rsid w:val="003F354A"/>
    <w:rsid w:val="003F5D7D"/>
    <w:rsid w:val="003F6701"/>
    <w:rsid w:val="003F7A0C"/>
    <w:rsid w:val="00401000"/>
    <w:rsid w:val="004016B0"/>
    <w:rsid w:val="00403B7E"/>
    <w:rsid w:val="0040518F"/>
    <w:rsid w:val="00405D41"/>
    <w:rsid w:val="00406C89"/>
    <w:rsid w:val="00411483"/>
    <w:rsid w:val="00411805"/>
    <w:rsid w:val="00415377"/>
    <w:rsid w:val="00415E5F"/>
    <w:rsid w:val="004168D2"/>
    <w:rsid w:val="00417528"/>
    <w:rsid w:val="00417668"/>
    <w:rsid w:val="004204B9"/>
    <w:rsid w:val="00422B75"/>
    <w:rsid w:val="00425BA6"/>
    <w:rsid w:val="004300C8"/>
    <w:rsid w:val="00430770"/>
    <w:rsid w:val="00431C46"/>
    <w:rsid w:val="00431E05"/>
    <w:rsid w:val="00432BD8"/>
    <w:rsid w:val="00432D49"/>
    <w:rsid w:val="00432DE4"/>
    <w:rsid w:val="00432E3B"/>
    <w:rsid w:val="0043332F"/>
    <w:rsid w:val="00434D39"/>
    <w:rsid w:val="0043547A"/>
    <w:rsid w:val="00435BDD"/>
    <w:rsid w:val="0043699B"/>
    <w:rsid w:val="00440AB7"/>
    <w:rsid w:val="0044274D"/>
    <w:rsid w:val="00443785"/>
    <w:rsid w:val="0044410B"/>
    <w:rsid w:val="004448EF"/>
    <w:rsid w:val="004451D7"/>
    <w:rsid w:val="00447A71"/>
    <w:rsid w:val="00447B98"/>
    <w:rsid w:val="004506ED"/>
    <w:rsid w:val="00450F53"/>
    <w:rsid w:val="004519F9"/>
    <w:rsid w:val="00456938"/>
    <w:rsid w:val="00457081"/>
    <w:rsid w:val="00457444"/>
    <w:rsid w:val="00460E5F"/>
    <w:rsid w:val="00463633"/>
    <w:rsid w:val="00464393"/>
    <w:rsid w:val="0046686E"/>
    <w:rsid w:val="0047027C"/>
    <w:rsid w:val="00472CA7"/>
    <w:rsid w:val="00473AFF"/>
    <w:rsid w:val="00475C10"/>
    <w:rsid w:val="004772B1"/>
    <w:rsid w:val="00484679"/>
    <w:rsid w:val="004850D8"/>
    <w:rsid w:val="00486575"/>
    <w:rsid w:val="00486C50"/>
    <w:rsid w:val="00487522"/>
    <w:rsid w:val="00490BBD"/>
    <w:rsid w:val="00490F0E"/>
    <w:rsid w:val="00494C1D"/>
    <w:rsid w:val="004A0EE2"/>
    <w:rsid w:val="004A39F2"/>
    <w:rsid w:val="004A44CB"/>
    <w:rsid w:val="004A5BF0"/>
    <w:rsid w:val="004B29AB"/>
    <w:rsid w:val="004B2E77"/>
    <w:rsid w:val="004C4270"/>
    <w:rsid w:val="004C43A9"/>
    <w:rsid w:val="004C50EE"/>
    <w:rsid w:val="004C5209"/>
    <w:rsid w:val="004C53E9"/>
    <w:rsid w:val="004C6809"/>
    <w:rsid w:val="004D1073"/>
    <w:rsid w:val="004D11FF"/>
    <w:rsid w:val="004D560C"/>
    <w:rsid w:val="004D6754"/>
    <w:rsid w:val="004D6FBC"/>
    <w:rsid w:val="004E023C"/>
    <w:rsid w:val="004E2051"/>
    <w:rsid w:val="004E24FD"/>
    <w:rsid w:val="004E560B"/>
    <w:rsid w:val="004E79A8"/>
    <w:rsid w:val="004F3054"/>
    <w:rsid w:val="004F37C3"/>
    <w:rsid w:val="004F73DD"/>
    <w:rsid w:val="004F7421"/>
    <w:rsid w:val="004F7B13"/>
    <w:rsid w:val="00504111"/>
    <w:rsid w:val="005047D3"/>
    <w:rsid w:val="00510DEE"/>
    <w:rsid w:val="00512989"/>
    <w:rsid w:val="005137AE"/>
    <w:rsid w:val="00513AC7"/>
    <w:rsid w:val="00515341"/>
    <w:rsid w:val="005172C6"/>
    <w:rsid w:val="00520A18"/>
    <w:rsid w:val="00520E70"/>
    <w:rsid w:val="00521EC5"/>
    <w:rsid w:val="00522AF2"/>
    <w:rsid w:val="005247EA"/>
    <w:rsid w:val="0052594C"/>
    <w:rsid w:val="005267A7"/>
    <w:rsid w:val="00526B82"/>
    <w:rsid w:val="005277CD"/>
    <w:rsid w:val="005304FD"/>
    <w:rsid w:val="005307E3"/>
    <w:rsid w:val="005326BE"/>
    <w:rsid w:val="00532C80"/>
    <w:rsid w:val="005342C6"/>
    <w:rsid w:val="005361A0"/>
    <w:rsid w:val="00544D10"/>
    <w:rsid w:val="005457EB"/>
    <w:rsid w:val="0055178C"/>
    <w:rsid w:val="00554D9F"/>
    <w:rsid w:val="00556F64"/>
    <w:rsid w:val="00560D33"/>
    <w:rsid w:val="00561F21"/>
    <w:rsid w:val="00565168"/>
    <w:rsid w:val="00574C1E"/>
    <w:rsid w:val="00576125"/>
    <w:rsid w:val="00580DE2"/>
    <w:rsid w:val="0058187A"/>
    <w:rsid w:val="005818B0"/>
    <w:rsid w:val="005835D2"/>
    <w:rsid w:val="005878B9"/>
    <w:rsid w:val="00590371"/>
    <w:rsid w:val="00594656"/>
    <w:rsid w:val="0059666A"/>
    <w:rsid w:val="005A1B14"/>
    <w:rsid w:val="005A2EFA"/>
    <w:rsid w:val="005B006C"/>
    <w:rsid w:val="005B140D"/>
    <w:rsid w:val="005B23C1"/>
    <w:rsid w:val="005B3804"/>
    <w:rsid w:val="005B4C66"/>
    <w:rsid w:val="005B63F8"/>
    <w:rsid w:val="005B6983"/>
    <w:rsid w:val="005B729D"/>
    <w:rsid w:val="005C217E"/>
    <w:rsid w:val="005C3C4B"/>
    <w:rsid w:val="005C6298"/>
    <w:rsid w:val="005D00D7"/>
    <w:rsid w:val="005D0251"/>
    <w:rsid w:val="005D0F16"/>
    <w:rsid w:val="005D2D42"/>
    <w:rsid w:val="005D36C8"/>
    <w:rsid w:val="005D3920"/>
    <w:rsid w:val="005E0D03"/>
    <w:rsid w:val="005E3130"/>
    <w:rsid w:val="005E3E81"/>
    <w:rsid w:val="005E408C"/>
    <w:rsid w:val="005E42AE"/>
    <w:rsid w:val="005E64A9"/>
    <w:rsid w:val="005E72C2"/>
    <w:rsid w:val="005E75EE"/>
    <w:rsid w:val="005F1FE4"/>
    <w:rsid w:val="005F3E8A"/>
    <w:rsid w:val="005F4BD9"/>
    <w:rsid w:val="005F4D75"/>
    <w:rsid w:val="005F7568"/>
    <w:rsid w:val="00601A6C"/>
    <w:rsid w:val="00603412"/>
    <w:rsid w:val="006036DA"/>
    <w:rsid w:val="00604E5F"/>
    <w:rsid w:val="00606679"/>
    <w:rsid w:val="006118A8"/>
    <w:rsid w:val="0061233B"/>
    <w:rsid w:val="00615C9D"/>
    <w:rsid w:val="00615E56"/>
    <w:rsid w:val="006205C7"/>
    <w:rsid w:val="00625207"/>
    <w:rsid w:val="006254E7"/>
    <w:rsid w:val="00627CED"/>
    <w:rsid w:val="0063137D"/>
    <w:rsid w:val="00631B2A"/>
    <w:rsid w:val="00635382"/>
    <w:rsid w:val="006361E4"/>
    <w:rsid w:val="00637325"/>
    <w:rsid w:val="00637D56"/>
    <w:rsid w:val="00641554"/>
    <w:rsid w:val="00644B8B"/>
    <w:rsid w:val="0064733F"/>
    <w:rsid w:val="00650A28"/>
    <w:rsid w:val="00650D80"/>
    <w:rsid w:val="006519CB"/>
    <w:rsid w:val="00652814"/>
    <w:rsid w:val="006556E1"/>
    <w:rsid w:val="00656051"/>
    <w:rsid w:val="00656BE4"/>
    <w:rsid w:val="00656D61"/>
    <w:rsid w:val="00663F58"/>
    <w:rsid w:val="00663FBC"/>
    <w:rsid w:val="006679DE"/>
    <w:rsid w:val="00667BDC"/>
    <w:rsid w:val="00670E37"/>
    <w:rsid w:val="00670FCA"/>
    <w:rsid w:val="00672567"/>
    <w:rsid w:val="006735D0"/>
    <w:rsid w:val="00675202"/>
    <w:rsid w:val="006760F4"/>
    <w:rsid w:val="00677C44"/>
    <w:rsid w:val="00677F02"/>
    <w:rsid w:val="00680BA3"/>
    <w:rsid w:val="006814DB"/>
    <w:rsid w:val="00681981"/>
    <w:rsid w:val="006846A1"/>
    <w:rsid w:val="00685BDB"/>
    <w:rsid w:val="00687AAF"/>
    <w:rsid w:val="00690577"/>
    <w:rsid w:val="00697BE7"/>
    <w:rsid w:val="006A06D0"/>
    <w:rsid w:val="006A24FD"/>
    <w:rsid w:val="006A3137"/>
    <w:rsid w:val="006A4C06"/>
    <w:rsid w:val="006A6379"/>
    <w:rsid w:val="006A6699"/>
    <w:rsid w:val="006A68C6"/>
    <w:rsid w:val="006A6C66"/>
    <w:rsid w:val="006B2B4B"/>
    <w:rsid w:val="006B703A"/>
    <w:rsid w:val="006C10DA"/>
    <w:rsid w:val="006C142A"/>
    <w:rsid w:val="006C1B1D"/>
    <w:rsid w:val="006C4C87"/>
    <w:rsid w:val="006C538F"/>
    <w:rsid w:val="006C632E"/>
    <w:rsid w:val="006C6CA7"/>
    <w:rsid w:val="006C71D5"/>
    <w:rsid w:val="006D5140"/>
    <w:rsid w:val="006D7DC6"/>
    <w:rsid w:val="006E0835"/>
    <w:rsid w:val="006E1D15"/>
    <w:rsid w:val="006E37CA"/>
    <w:rsid w:val="006E40AC"/>
    <w:rsid w:val="006E57A7"/>
    <w:rsid w:val="006E5C4C"/>
    <w:rsid w:val="006E5F15"/>
    <w:rsid w:val="006E63E6"/>
    <w:rsid w:val="006E6D43"/>
    <w:rsid w:val="006F130F"/>
    <w:rsid w:val="006F41D1"/>
    <w:rsid w:val="006F74E3"/>
    <w:rsid w:val="007025D6"/>
    <w:rsid w:val="00703BCA"/>
    <w:rsid w:val="00704328"/>
    <w:rsid w:val="00705F0F"/>
    <w:rsid w:val="00705F3C"/>
    <w:rsid w:val="00706CB4"/>
    <w:rsid w:val="00710709"/>
    <w:rsid w:val="00713048"/>
    <w:rsid w:val="00715A92"/>
    <w:rsid w:val="0071692E"/>
    <w:rsid w:val="00717458"/>
    <w:rsid w:val="007224ED"/>
    <w:rsid w:val="007230EB"/>
    <w:rsid w:val="007272B3"/>
    <w:rsid w:val="007277F1"/>
    <w:rsid w:val="0073132B"/>
    <w:rsid w:val="00733DCC"/>
    <w:rsid w:val="007347B6"/>
    <w:rsid w:val="0073620F"/>
    <w:rsid w:val="0074068C"/>
    <w:rsid w:val="007431BD"/>
    <w:rsid w:val="00751E8F"/>
    <w:rsid w:val="00752016"/>
    <w:rsid w:val="00753BA8"/>
    <w:rsid w:val="0075419F"/>
    <w:rsid w:val="00754D67"/>
    <w:rsid w:val="00757C98"/>
    <w:rsid w:val="00760DA9"/>
    <w:rsid w:val="00761010"/>
    <w:rsid w:val="00762E75"/>
    <w:rsid w:val="00763031"/>
    <w:rsid w:val="00764D3A"/>
    <w:rsid w:val="00766A19"/>
    <w:rsid w:val="0077136B"/>
    <w:rsid w:val="007721FF"/>
    <w:rsid w:val="00772655"/>
    <w:rsid w:val="00774DDF"/>
    <w:rsid w:val="0077572B"/>
    <w:rsid w:val="007762EA"/>
    <w:rsid w:val="0078281D"/>
    <w:rsid w:val="00784CD1"/>
    <w:rsid w:val="00784D2D"/>
    <w:rsid w:val="00785E3A"/>
    <w:rsid w:val="0078612F"/>
    <w:rsid w:val="00787A18"/>
    <w:rsid w:val="00792B32"/>
    <w:rsid w:val="007947E2"/>
    <w:rsid w:val="0079483F"/>
    <w:rsid w:val="0079693C"/>
    <w:rsid w:val="007A052D"/>
    <w:rsid w:val="007A5688"/>
    <w:rsid w:val="007A6750"/>
    <w:rsid w:val="007B20A1"/>
    <w:rsid w:val="007B261F"/>
    <w:rsid w:val="007B265B"/>
    <w:rsid w:val="007B4551"/>
    <w:rsid w:val="007B62BB"/>
    <w:rsid w:val="007B6392"/>
    <w:rsid w:val="007B7FC4"/>
    <w:rsid w:val="007C0D34"/>
    <w:rsid w:val="007C388E"/>
    <w:rsid w:val="007C5836"/>
    <w:rsid w:val="007D16B1"/>
    <w:rsid w:val="007D3705"/>
    <w:rsid w:val="007D3D6B"/>
    <w:rsid w:val="007D46F7"/>
    <w:rsid w:val="007D4B7F"/>
    <w:rsid w:val="007D51E8"/>
    <w:rsid w:val="007D7066"/>
    <w:rsid w:val="007E00E9"/>
    <w:rsid w:val="007E10EE"/>
    <w:rsid w:val="007E1EDE"/>
    <w:rsid w:val="007E3A29"/>
    <w:rsid w:val="007E3D0A"/>
    <w:rsid w:val="007E678B"/>
    <w:rsid w:val="007E7F76"/>
    <w:rsid w:val="007F3AD3"/>
    <w:rsid w:val="007F5381"/>
    <w:rsid w:val="007F62F6"/>
    <w:rsid w:val="007F62FF"/>
    <w:rsid w:val="007F79AB"/>
    <w:rsid w:val="008010BF"/>
    <w:rsid w:val="008015E0"/>
    <w:rsid w:val="008047D0"/>
    <w:rsid w:val="00810CE6"/>
    <w:rsid w:val="00810F1C"/>
    <w:rsid w:val="00811277"/>
    <w:rsid w:val="00812215"/>
    <w:rsid w:val="008124C0"/>
    <w:rsid w:val="00815EC3"/>
    <w:rsid w:val="00816A90"/>
    <w:rsid w:val="00821E6E"/>
    <w:rsid w:val="00822B58"/>
    <w:rsid w:val="0082409E"/>
    <w:rsid w:val="00824FFF"/>
    <w:rsid w:val="008329AA"/>
    <w:rsid w:val="00835B98"/>
    <w:rsid w:val="00836A07"/>
    <w:rsid w:val="00837CC5"/>
    <w:rsid w:val="00840DD3"/>
    <w:rsid w:val="008422DE"/>
    <w:rsid w:val="00842D2E"/>
    <w:rsid w:val="00843B16"/>
    <w:rsid w:val="00847120"/>
    <w:rsid w:val="008502C7"/>
    <w:rsid w:val="00850D29"/>
    <w:rsid w:val="00851934"/>
    <w:rsid w:val="0086286C"/>
    <w:rsid w:val="00863247"/>
    <w:rsid w:val="00865401"/>
    <w:rsid w:val="00865445"/>
    <w:rsid w:val="008655B3"/>
    <w:rsid w:val="00865BE8"/>
    <w:rsid w:val="0086776D"/>
    <w:rsid w:val="008704FA"/>
    <w:rsid w:val="00872229"/>
    <w:rsid w:val="00873550"/>
    <w:rsid w:val="00873F2A"/>
    <w:rsid w:val="00877186"/>
    <w:rsid w:val="008772B5"/>
    <w:rsid w:val="00877C9F"/>
    <w:rsid w:val="008831BC"/>
    <w:rsid w:val="00884126"/>
    <w:rsid w:val="008852D9"/>
    <w:rsid w:val="00885792"/>
    <w:rsid w:val="00886C49"/>
    <w:rsid w:val="00886D7C"/>
    <w:rsid w:val="00890CA7"/>
    <w:rsid w:val="0089126E"/>
    <w:rsid w:val="00895E45"/>
    <w:rsid w:val="008A1175"/>
    <w:rsid w:val="008A14F3"/>
    <w:rsid w:val="008A19A2"/>
    <w:rsid w:val="008A3FC7"/>
    <w:rsid w:val="008A46C7"/>
    <w:rsid w:val="008A579F"/>
    <w:rsid w:val="008A6DED"/>
    <w:rsid w:val="008B0AA6"/>
    <w:rsid w:val="008B188F"/>
    <w:rsid w:val="008B2AD1"/>
    <w:rsid w:val="008B3727"/>
    <w:rsid w:val="008B785B"/>
    <w:rsid w:val="008C1806"/>
    <w:rsid w:val="008C1C1A"/>
    <w:rsid w:val="008C2216"/>
    <w:rsid w:val="008C421E"/>
    <w:rsid w:val="008C47B2"/>
    <w:rsid w:val="008C6948"/>
    <w:rsid w:val="008D2AC8"/>
    <w:rsid w:val="008D2B85"/>
    <w:rsid w:val="008D3145"/>
    <w:rsid w:val="008D3A52"/>
    <w:rsid w:val="008D49D5"/>
    <w:rsid w:val="008D5F15"/>
    <w:rsid w:val="008D60E5"/>
    <w:rsid w:val="008E058E"/>
    <w:rsid w:val="008E315F"/>
    <w:rsid w:val="008E54F1"/>
    <w:rsid w:val="008F04DA"/>
    <w:rsid w:val="008F1E4F"/>
    <w:rsid w:val="008F248E"/>
    <w:rsid w:val="008F2956"/>
    <w:rsid w:val="008F6818"/>
    <w:rsid w:val="009004E3"/>
    <w:rsid w:val="009022E0"/>
    <w:rsid w:val="0090416D"/>
    <w:rsid w:val="00907C04"/>
    <w:rsid w:val="00910A13"/>
    <w:rsid w:val="00912A1C"/>
    <w:rsid w:val="00923289"/>
    <w:rsid w:val="009237AB"/>
    <w:rsid w:val="0092413B"/>
    <w:rsid w:val="009256A7"/>
    <w:rsid w:val="0093010C"/>
    <w:rsid w:val="0093160E"/>
    <w:rsid w:val="0093421F"/>
    <w:rsid w:val="00934F51"/>
    <w:rsid w:val="009354E3"/>
    <w:rsid w:val="00936D9F"/>
    <w:rsid w:val="0094252F"/>
    <w:rsid w:val="009430D4"/>
    <w:rsid w:val="00945FC6"/>
    <w:rsid w:val="00950949"/>
    <w:rsid w:val="009512E5"/>
    <w:rsid w:val="009517EA"/>
    <w:rsid w:val="00952940"/>
    <w:rsid w:val="00954AE9"/>
    <w:rsid w:val="0095716F"/>
    <w:rsid w:val="00961D8F"/>
    <w:rsid w:val="00961E86"/>
    <w:rsid w:val="009642A6"/>
    <w:rsid w:val="00964904"/>
    <w:rsid w:val="009655DB"/>
    <w:rsid w:val="00967A23"/>
    <w:rsid w:val="0097637C"/>
    <w:rsid w:val="0097752B"/>
    <w:rsid w:val="00977769"/>
    <w:rsid w:val="009819A8"/>
    <w:rsid w:val="009821B6"/>
    <w:rsid w:val="009825F8"/>
    <w:rsid w:val="009844DE"/>
    <w:rsid w:val="009876EB"/>
    <w:rsid w:val="0099089D"/>
    <w:rsid w:val="00990E44"/>
    <w:rsid w:val="00990FCB"/>
    <w:rsid w:val="009942FC"/>
    <w:rsid w:val="00997145"/>
    <w:rsid w:val="009A096F"/>
    <w:rsid w:val="009A41F0"/>
    <w:rsid w:val="009A535C"/>
    <w:rsid w:val="009A7021"/>
    <w:rsid w:val="009B7E3B"/>
    <w:rsid w:val="009C01B2"/>
    <w:rsid w:val="009C0891"/>
    <w:rsid w:val="009C11F4"/>
    <w:rsid w:val="009C1925"/>
    <w:rsid w:val="009C290F"/>
    <w:rsid w:val="009C697E"/>
    <w:rsid w:val="009C74A9"/>
    <w:rsid w:val="009D209D"/>
    <w:rsid w:val="009D4436"/>
    <w:rsid w:val="009D4B24"/>
    <w:rsid w:val="009D7CDD"/>
    <w:rsid w:val="009E0C32"/>
    <w:rsid w:val="009E123E"/>
    <w:rsid w:val="009E29FE"/>
    <w:rsid w:val="009E4095"/>
    <w:rsid w:val="009E5095"/>
    <w:rsid w:val="009E565B"/>
    <w:rsid w:val="009E5A84"/>
    <w:rsid w:val="009E62CB"/>
    <w:rsid w:val="009E676D"/>
    <w:rsid w:val="009E7FDB"/>
    <w:rsid w:val="009F7D75"/>
    <w:rsid w:val="00A01EBB"/>
    <w:rsid w:val="00A07813"/>
    <w:rsid w:val="00A11892"/>
    <w:rsid w:val="00A127CB"/>
    <w:rsid w:val="00A131C8"/>
    <w:rsid w:val="00A133F9"/>
    <w:rsid w:val="00A23E31"/>
    <w:rsid w:val="00A266EC"/>
    <w:rsid w:val="00A26DD9"/>
    <w:rsid w:val="00A26E86"/>
    <w:rsid w:val="00A2785E"/>
    <w:rsid w:val="00A36DB8"/>
    <w:rsid w:val="00A37580"/>
    <w:rsid w:val="00A42E4D"/>
    <w:rsid w:val="00A4640E"/>
    <w:rsid w:val="00A47B62"/>
    <w:rsid w:val="00A51E27"/>
    <w:rsid w:val="00A542B7"/>
    <w:rsid w:val="00A55EE9"/>
    <w:rsid w:val="00A6046A"/>
    <w:rsid w:val="00A605A3"/>
    <w:rsid w:val="00A6077C"/>
    <w:rsid w:val="00A608C5"/>
    <w:rsid w:val="00A6350D"/>
    <w:rsid w:val="00A6365C"/>
    <w:rsid w:val="00A63D42"/>
    <w:rsid w:val="00A64493"/>
    <w:rsid w:val="00A64978"/>
    <w:rsid w:val="00A67753"/>
    <w:rsid w:val="00A70F0D"/>
    <w:rsid w:val="00A747ED"/>
    <w:rsid w:val="00A80C89"/>
    <w:rsid w:val="00A82FD2"/>
    <w:rsid w:val="00A83369"/>
    <w:rsid w:val="00A83B9D"/>
    <w:rsid w:val="00A83E80"/>
    <w:rsid w:val="00A912C0"/>
    <w:rsid w:val="00A91BA7"/>
    <w:rsid w:val="00A9218C"/>
    <w:rsid w:val="00A935EC"/>
    <w:rsid w:val="00A979A0"/>
    <w:rsid w:val="00AA6D56"/>
    <w:rsid w:val="00AA7D11"/>
    <w:rsid w:val="00AB365C"/>
    <w:rsid w:val="00AB3903"/>
    <w:rsid w:val="00AB4C49"/>
    <w:rsid w:val="00AB5180"/>
    <w:rsid w:val="00AB594D"/>
    <w:rsid w:val="00AB789A"/>
    <w:rsid w:val="00AC0043"/>
    <w:rsid w:val="00AC0BB2"/>
    <w:rsid w:val="00AC11D7"/>
    <w:rsid w:val="00AC312F"/>
    <w:rsid w:val="00AC3A12"/>
    <w:rsid w:val="00AC40AD"/>
    <w:rsid w:val="00AC412F"/>
    <w:rsid w:val="00AC77E1"/>
    <w:rsid w:val="00AD0D86"/>
    <w:rsid w:val="00AD17FD"/>
    <w:rsid w:val="00AD40EC"/>
    <w:rsid w:val="00AD55FD"/>
    <w:rsid w:val="00AE04B5"/>
    <w:rsid w:val="00AE3942"/>
    <w:rsid w:val="00AF05B6"/>
    <w:rsid w:val="00AF08CB"/>
    <w:rsid w:val="00AF2D3F"/>
    <w:rsid w:val="00AF33D0"/>
    <w:rsid w:val="00AF47FA"/>
    <w:rsid w:val="00B02E6E"/>
    <w:rsid w:val="00B10DBE"/>
    <w:rsid w:val="00B148A9"/>
    <w:rsid w:val="00B216B3"/>
    <w:rsid w:val="00B25EF4"/>
    <w:rsid w:val="00B30BCC"/>
    <w:rsid w:val="00B31636"/>
    <w:rsid w:val="00B32104"/>
    <w:rsid w:val="00B32A20"/>
    <w:rsid w:val="00B349AF"/>
    <w:rsid w:val="00B3500E"/>
    <w:rsid w:val="00B3671F"/>
    <w:rsid w:val="00B37BE6"/>
    <w:rsid w:val="00B37FC5"/>
    <w:rsid w:val="00B40BCF"/>
    <w:rsid w:val="00B42A1B"/>
    <w:rsid w:val="00B42A3E"/>
    <w:rsid w:val="00B43284"/>
    <w:rsid w:val="00B4351F"/>
    <w:rsid w:val="00B44C9F"/>
    <w:rsid w:val="00B45887"/>
    <w:rsid w:val="00B45C85"/>
    <w:rsid w:val="00B46787"/>
    <w:rsid w:val="00B5419C"/>
    <w:rsid w:val="00B568AD"/>
    <w:rsid w:val="00B619D0"/>
    <w:rsid w:val="00B61D71"/>
    <w:rsid w:val="00B61FF2"/>
    <w:rsid w:val="00B634F5"/>
    <w:rsid w:val="00B72FEE"/>
    <w:rsid w:val="00B752CE"/>
    <w:rsid w:val="00B76C7D"/>
    <w:rsid w:val="00B808D3"/>
    <w:rsid w:val="00B81E97"/>
    <w:rsid w:val="00B8255D"/>
    <w:rsid w:val="00B82804"/>
    <w:rsid w:val="00B858A0"/>
    <w:rsid w:val="00B86B1C"/>
    <w:rsid w:val="00B8702B"/>
    <w:rsid w:val="00B958A9"/>
    <w:rsid w:val="00B97031"/>
    <w:rsid w:val="00BA10F7"/>
    <w:rsid w:val="00BA72F0"/>
    <w:rsid w:val="00BB0512"/>
    <w:rsid w:val="00BB3461"/>
    <w:rsid w:val="00BC0C76"/>
    <w:rsid w:val="00BC3113"/>
    <w:rsid w:val="00BC5D36"/>
    <w:rsid w:val="00BC6473"/>
    <w:rsid w:val="00BC7238"/>
    <w:rsid w:val="00BD0BD0"/>
    <w:rsid w:val="00BD128B"/>
    <w:rsid w:val="00BD1EA9"/>
    <w:rsid w:val="00BD396B"/>
    <w:rsid w:val="00BD5B1C"/>
    <w:rsid w:val="00BD771C"/>
    <w:rsid w:val="00BE31A4"/>
    <w:rsid w:val="00BE4D51"/>
    <w:rsid w:val="00BE5F45"/>
    <w:rsid w:val="00BE6B29"/>
    <w:rsid w:val="00BE758A"/>
    <w:rsid w:val="00BF133C"/>
    <w:rsid w:val="00BF3B17"/>
    <w:rsid w:val="00BF602E"/>
    <w:rsid w:val="00BF775E"/>
    <w:rsid w:val="00BF794E"/>
    <w:rsid w:val="00C00E0F"/>
    <w:rsid w:val="00C03BA7"/>
    <w:rsid w:val="00C03FA2"/>
    <w:rsid w:val="00C04017"/>
    <w:rsid w:val="00C11DE1"/>
    <w:rsid w:val="00C13D87"/>
    <w:rsid w:val="00C15553"/>
    <w:rsid w:val="00C162CD"/>
    <w:rsid w:val="00C17ACA"/>
    <w:rsid w:val="00C20E62"/>
    <w:rsid w:val="00C21682"/>
    <w:rsid w:val="00C228EF"/>
    <w:rsid w:val="00C22B39"/>
    <w:rsid w:val="00C23644"/>
    <w:rsid w:val="00C24976"/>
    <w:rsid w:val="00C259B9"/>
    <w:rsid w:val="00C27453"/>
    <w:rsid w:val="00C30BE4"/>
    <w:rsid w:val="00C31DD2"/>
    <w:rsid w:val="00C33201"/>
    <w:rsid w:val="00C3352E"/>
    <w:rsid w:val="00C344C6"/>
    <w:rsid w:val="00C347E5"/>
    <w:rsid w:val="00C3507C"/>
    <w:rsid w:val="00C35646"/>
    <w:rsid w:val="00C357F3"/>
    <w:rsid w:val="00C369A3"/>
    <w:rsid w:val="00C37BF6"/>
    <w:rsid w:val="00C423C2"/>
    <w:rsid w:val="00C42D01"/>
    <w:rsid w:val="00C42E05"/>
    <w:rsid w:val="00C50617"/>
    <w:rsid w:val="00C506C4"/>
    <w:rsid w:val="00C50E8A"/>
    <w:rsid w:val="00C5136D"/>
    <w:rsid w:val="00C52268"/>
    <w:rsid w:val="00C55A28"/>
    <w:rsid w:val="00C645EA"/>
    <w:rsid w:val="00C6679A"/>
    <w:rsid w:val="00C66C26"/>
    <w:rsid w:val="00C67C45"/>
    <w:rsid w:val="00C718D5"/>
    <w:rsid w:val="00C7479D"/>
    <w:rsid w:val="00C807FF"/>
    <w:rsid w:val="00C814D4"/>
    <w:rsid w:val="00C82727"/>
    <w:rsid w:val="00C84180"/>
    <w:rsid w:val="00C84367"/>
    <w:rsid w:val="00C85ABE"/>
    <w:rsid w:val="00C9146A"/>
    <w:rsid w:val="00C91C82"/>
    <w:rsid w:val="00C9282E"/>
    <w:rsid w:val="00C95CB0"/>
    <w:rsid w:val="00C9658E"/>
    <w:rsid w:val="00CA17F8"/>
    <w:rsid w:val="00CA28C2"/>
    <w:rsid w:val="00CA52B7"/>
    <w:rsid w:val="00CA61AD"/>
    <w:rsid w:val="00CA750C"/>
    <w:rsid w:val="00CA7BD1"/>
    <w:rsid w:val="00CA7CEB"/>
    <w:rsid w:val="00CB10E7"/>
    <w:rsid w:val="00CB37BB"/>
    <w:rsid w:val="00CB40C1"/>
    <w:rsid w:val="00CB4CE5"/>
    <w:rsid w:val="00CB73F6"/>
    <w:rsid w:val="00CC0F9F"/>
    <w:rsid w:val="00CC1EA2"/>
    <w:rsid w:val="00CC31DA"/>
    <w:rsid w:val="00CC570C"/>
    <w:rsid w:val="00CC5B53"/>
    <w:rsid w:val="00CC7807"/>
    <w:rsid w:val="00CD0250"/>
    <w:rsid w:val="00CD78FF"/>
    <w:rsid w:val="00CD7F95"/>
    <w:rsid w:val="00CE04CA"/>
    <w:rsid w:val="00CE4C9D"/>
    <w:rsid w:val="00CE53EB"/>
    <w:rsid w:val="00CE5C1A"/>
    <w:rsid w:val="00CE6119"/>
    <w:rsid w:val="00CF0803"/>
    <w:rsid w:val="00CF17EE"/>
    <w:rsid w:val="00CF49CE"/>
    <w:rsid w:val="00CF5C73"/>
    <w:rsid w:val="00CF736C"/>
    <w:rsid w:val="00D06F62"/>
    <w:rsid w:val="00D12191"/>
    <w:rsid w:val="00D1239B"/>
    <w:rsid w:val="00D130E3"/>
    <w:rsid w:val="00D1352A"/>
    <w:rsid w:val="00D14B33"/>
    <w:rsid w:val="00D157F3"/>
    <w:rsid w:val="00D158EC"/>
    <w:rsid w:val="00D1657B"/>
    <w:rsid w:val="00D16A95"/>
    <w:rsid w:val="00D16DE7"/>
    <w:rsid w:val="00D17720"/>
    <w:rsid w:val="00D22423"/>
    <w:rsid w:val="00D22B4D"/>
    <w:rsid w:val="00D232C6"/>
    <w:rsid w:val="00D240E1"/>
    <w:rsid w:val="00D302F4"/>
    <w:rsid w:val="00D304BE"/>
    <w:rsid w:val="00D35673"/>
    <w:rsid w:val="00D35869"/>
    <w:rsid w:val="00D3686B"/>
    <w:rsid w:val="00D36C99"/>
    <w:rsid w:val="00D42828"/>
    <w:rsid w:val="00D50020"/>
    <w:rsid w:val="00D5024F"/>
    <w:rsid w:val="00D52284"/>
    <w:rsid w:val="00D54AB5"/>
    <w:rsid w:val="00D57BE6"/>
    <w:rsid w:val="00D641B6"/>
    <w:rsid w:val="00D6483C"/>
    <w:rsid w:val="00D65DB9"/>
    <w:rsid w:val="00D67475"/>
    <w:rsid w:val="00D71E34"/>
    <w:rsid w:val="00D722B4"/>
    <w:rsid w:val="00D7250F"/>
    <w:rsid w:val="00D80417"/>
    <w:rsid w:val="00D80550"/>
    <w:rsid w:val="00D80BAF"/>
    <w:rsid w:val="00D80C50"/>
    <w:rsid w:val="00D813B4"/>
    <w:rsid w:val="00D83FF5"/>
    <w:rsid w:val="00D84F99"/>
    <w:rsid w:val="00D864B8"/>
    <w:rsid w:val="00D86B19"/>
    <w:rsid w:val="00D87016"/>
    <w:rsid w:val="00D96760"/>
    <w:rsid w:val="00DA0600"/>
    <w:rsid w:val="00DA2F9B"/>
    <w:rsid w:val="00DA3E59"/>
    <w:rsid w:val="00DA7BE0"/>
    <w:rsid w:val="00DB3C62"/>
    <w:rsid w:val="00DB3CDE"/>
    <w:rsid w:val="00DB4194"/>
    <w:rsid w:val="00DC01C7"/>
    <w:rsid w:val="00DC14E6"/>
    <w:rsid w:val="00DC1C97"/>
    <w:rsid w:val="00DC68E6"/>
    <w:rsid w:val="00DC6E91"/>
    <w:rsid w:val="00DC787E"/>
    <w:rsid w:val="00DD04BE"/>
    <w:rsid w:val="00DD0A6D"/>
    <w:rsid w:val="00DE0A90"/>
    <w:rsid w:val="00DE225C"/>
    <w:rsid w:val="00DE2374"/>
    <w:rsid w:val="00DE2E70"/>
    <w:rsid w:val="00DE3C6E"/>
    <w:rsid w:val="00DE4112"/>
    <w:rsid w:val="00DE5937"/>
    <w:rsid w:val="00DF30CD"/>
    <w:rsid w:val="00DF4AF9"/>
    <w:rsid w:val="00DF4F71"/>
    <w:rsid w:val="00DF6316"/>
    <w:rsid w:val="00DF746F"/>
    <w:rsid w:val="00E00E93"/>
    <w:rsid w:val="00E04816"/>
    <w:rsid w:val="00E052EB"/>
    <w:rsid w:val="00E053EA"/>
    <w:rsid w:val="00E054D6"/>
    <w:rsid w:val="00E06E33"/>
    <w:rsid w:val="00E06F85"/>
    <w:rsid w:val="00E11372"/>
    <w:rsid w:val="00E12BED"/>
    <w:rsid w:val="00E153F4"/>
    <w:rsid w:val="00E20788"/>
    <w:rsid w:val="00E22730"/>
    <w:rsid w:val="00E23A1A"/>
    <w:rsid w:val="00E2455D"/>
    <w:rsid w:val="00E249C6"/>
    <w:rsid w:val="00E25A7D"/>
    <w:rsid w:val="00E26768"/>
    <w:rsid w:val="00E31567"/>
    <w:rsid w:val="00E31B24"/>
    <w:rsid w:val="00E333E7"/>
    <w:rsid w:val="00E33508"/>
    <w:rsid w:val="00E34AD9"/>
    <w:rsid w:val="00E368C9"/>
    <w:rsid w:val="00E37267"/>
    <w:rsid w:val="00E40209"/>
    <w:rsid w:val="00E41508"/>
    <w:rsid w:val="00E425C0"/>
    <w:rsid w:val="00E425C2"/>
    <w:rsid w:val="00E42F17"/>
    <w:rsid w:val="00E43CB9"/>
    <w:rsid w:val="00E4619A"/>
    <w:rsid w:val="00E52196"/>
    <w:rsid w:val="00E540BE"/>
    <w:rsid w:val="00E5567A"/>
    <w:rsid w:val="00E55926"/>
    <w:rsid w:val="00E56612"/>
    <w:rsid w:val="00E56A60"/>
    <w:rsid w:val="00E60AA6"/>
    <w:rsid w:val="00E61CA8"/>
    <w:rsid w:val="00E61D54"/>
    <w:rsid w:val="00E61DD3"/>
    <w:rsid w:val="00E623B9"/>
    <w:rsid w:val="00E65897"/>
    <w:rsid w:val="00E66C25"/>
    <w:rsid w:val="00E7552D"/>
    <w:rsid w:val="00E775F3"/>
    <w:rsid w:val="00E80288"/>
    <w:rsid w:val="00E84680"/>
    <w:rsid w:val="00E85E51"/>
    <w:rsid w:val="00E90A49"/>
    <w:rsid w:val="00E967E8"/>
    <w:rsid w:val="00EA0993"/>
    <w:rsid w:val="00EA0B6C"/>
    <w:rsid w:val="00EA1634"/>
    <w:rsid w:val="00EA1F5E"/>
    <w:rsid w:val="00EA2E7B"/>
    <w:rsid w:val="00EA5524"/>
    <w:rsid w:val="00EA67B2"/>
    <w:rsid w:val="00EA7116"/>
    <w:rsid w:val="00EA7134"/>
    <w:rsid w:val="00EB0312"/>
    <w:rsid w:val="00EB1534"/>
    <w:rsid w:val="00EB267D"/>
    <w:rsid w:val="00EC2447"/>
    <w:rsid w:val="00ED035E"/>
    <w:rsid w:val="00ED076B"/>
    <w:rsid w:val="00ED38A5"/>
    <w:rsid w:val="00ED730B"/>
    <w:rsid w:val="00EE1B76"/>
    <w:rsid w:val="00EE2E2A"/>
    <w:rsid w:val="00EE7687"/>
    <w:rsid w:val="00EF1F63"/>
    <w:rsid w:val="00EF26C3"/>
    <w:rsid w:val="00EF3D32"/>
    <w:rsid w:val="00EF4812"/>
    <w:rsid w:val="00EF68AD"/>
    <w:rsid w:val="00F00CD4"/>
    <w:rsid w:val="00F011D8"/>
    <w:rsid w:val="00F01AEE"/>
    <w:rsid w:val="00F0403B"/>
    <w:rsid w:val="00F048CC"/>
    <w:rsid w:val="00F050A6"/>
    <w:rsid w:val="00F06B87"/>
    <w:rsid w:val="00F1092A"/>
    <w:rsid w:val="00F113BA"/>
    <w:rsid w:val="00F11D49"/>
    <w:rsid w:val="00F11FE8"/>
    <w:rsid w:val="00F14D71"/>
    <w:rsid w:val="00F20AD9"/>
    <w:rsid w:val="00F210D7"/>
    <w:rsid w:val="00F214B9"/>
    <w:rsid w:val="00F2474C"/>
    <w:rsid w:val="00F2515A"/>
    <w:rsid w:val="00F27181"/>
    <w:rsid w:val="00F272B8"/>
    <w:rsid w:val="00F27B52"/>
    <w:rsid w:val="00F304AB"/>
    <w:rsid w:val="00F30ADF"/>
    <w:rsid w:val="00F30EE9"/>
    <w:rsid w:val="00F32EDE"/>
    <w:rsid w:val="00F3327C"/>
    <w:rsid w:val="00F36A6B"/>
    <w:rsid w:val="00F3719A"/>
    <w:rsid w:val="00F37906"/>
    <w:rsid w:val="00F41981"/>
    <w:rsid w:val="00F437EC"/>
    <w:rsid w:val="00F43B37"/>
    <w:rsid w:val="00F44F33"/>
    <w:rsid w:val="00F45F7D"/>
    <w:rsid w:val="00F505D9"/>
    <w:rsid w:val="00F55937"/>
    <w:rsid w:val="00F61FC3"/>
    <w:rsid w:val="00F62144"/>
    <w:rsid w:val="00F6239C"/>
    <w:rsid w:val="00F6290A"/>
    <w:rsid w:val="00F6411B"/>
    <w:rsid w:val="00F65F70"/>
    <w:rsid w:val="00F673B5"/>
    <w:rsid w:val="00F7263A"/>
    <w:rsid w:val="00F745D5"/>
    <w:rsid w:val="00F761D5"/>
    <w:rsid w:val="00F7729E"/>
    <w:rsid w:val="00F8012E"/>
    <w:rsid w:val="00F85022"/>
    <w:rsid w:val="00F855C7"/>
    <w:rsid w:val="00F86BF0"/>
    <w:rsid w:val="00F875DD"/>
    <w:rsid w:val="00F9137D"/>
    <w:rsid w:val="00F9324A"/>
    <w:rsid w:val="00F94A6B"/>
    <w:rsid w:val="00F950C9"/>
    <w:rsid w:val="00F953BA"/>
    <w:rsid w:val="00F97B8B"/>
    <w:rsid w:val="00FA2316"/>
    <w:rsid w:val="00FA51F1"/>
    <w:rsid w:val="00FA6785"/>
    <w:rsid w:val="00FA79AF"/>
    <w:rsid w:val="00FB1992"/>
    <w:rsid w:val="00FB2A5C"/>
    <w:rsid w:val="00FB2A64"/>
    <w:rsid w:val="00FB5CCB"/>
    <w:rsid w:val="00FC67A6"/>
    <w:rsid w:val="00FC70B0"/>
    <w:rsid w:val="00FC7BF1"/>
    <w:rsid w:val="00FC7EBD"/>
    <w:rsid w:val="00FD09D5"/>
    <w:rsid w:val="00FD3A9E"/>
    <w:rsid w:val="00FD776F"/>
    <w:rsid w:val="00FD7F66"/>
    <w:rsid w:val="00FE1D56"/>
    <w:rsid w:val="00FE339C"/>
    <w:rsid w:val="00FE455D"/>
    <w:rsid w:val="00FE5A6B"/>
    <w:rsid w:val="00FE5D35"/>
    <w:rsid w:val="00FE6375"/>
    <w:rsid w:val="00FF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A5AE955"/>
  <w15:docId w15:val="{6DF46316-2746-4E74-8D5E-8861C88A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4C6"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2204C6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C6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C6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C6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C6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C6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C6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C6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C6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2204C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link w:val="NoSpacingChar"/>
    <w:uiPriority w:val="99"/>
    <w:qFormat/>
    <w:rsid w:val="002204C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204C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04C6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2204C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04C6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0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4C6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rsid w:val="002204C6"/>
    <w:pPr>
      <w:numPr>
        <w:numId w:val="2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2204C6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2204C6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sid w:val="002204C6"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sid w:val="002204C6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C6"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2204C6"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unhideWhenUsed/>
    <w:qFormat/>
    <w:rsid w:val="002204C6"/>
    <w:pPr>
      <w:numPr>
        <w:numId w:val="22"/>
      </w:numPr>
      <w:spacing w:after="120"/>
      <w:contextualSpacing/>
    </w:pPr>
  </w:style>
  <w:style w:type="character" w:styleId="Hyperlink">
    <w:name w:val="Hyperlink"/>
    <w:basedOn w:val="DefaultParagraphFont"/>
    <w:uiPriority w:val="99"/>
    <w:unhideWhenUsed/>
    <w:rsid w:val="002204C6"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2204C6"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2204C6"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sid w:val="002204C6"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sid w:val="002204C6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2204C6"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C6"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C6"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C6"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C6"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C6"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C6"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C6"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2204C6"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2204C6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C6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2204C6"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unhideWhenUsed/>
    <w:qFormat/>
    <w:rsid w:val="002204C6"/>
    <w:pPr>
      <w:numPr>
        <w:numId w:val="2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2204C6"/>
    <w:pPr>
      <w:numPr>
        <w:numId w:val="2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2204C6"/>
    <w:pPr>
      <w:numPr>
        <w:numId w:val="25"/>
      </w:numPr>
      <w:spacing w:after="120"/>
      <w:contextualSpacing/>
    </w:pPr>
  </w:style>
  <w:style w:type="character" w:styleId="Strong">
    <w:name w:val="Strong"/>
    <w:uiPriority w:val="22"/>
    <w:qFormat/>
    <w:rsid w:val="002204C6"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sid w:val="002204C6"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sid w:val="002204C6"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2204C6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2204C6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2204C6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2204C6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2204C6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2204C6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2204C6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2204C6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2204C6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2"/>
    <w:unhideWhenUsed/>
    <w:qFormat/>
    <w:rsid w:val="002204C6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204C6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204C6"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2204C6"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2204C6"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sid w:val="002204C6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sid w:val="002204C6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2204C6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semiHidden/>
    <w:rsid w:val="002204C6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sid w:val="002204C6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2204C6"/>
    <w:rPr>
      <w:b w:val="0"/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rsid w:val="002204C6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2204C6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rsid w:val="002204C6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rsid w:val="002204C6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2204C6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2204C6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unhideWhenUsed/>
    <w:qFormat/>
    <w:rsid w:val="002204C6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unhideWhenUsed/>
    <w:qFormat/>
    <w:rsid w:val="002204C6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unhideWhenUsed/>
    <w:qFormat/>
    <w:rsid w:val="002204C6"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customStyle="1" w:styleId="RecipientsName">
    <w:name w:val="Recipient's Name"/>
    <w:basedOn w:val="NoSpacing"/>
    <w:uiPriority w:val="1"/>
    <w:qFormat/>
    <w:rsid w:val="002204C6"/>
    <w:pPr>
      <w:jc w:val="right"/>
    </w:pPr>
    <w:rPr>
      <w:rFonts w:asciiTheme="majorHAnsi" w:hAnsiTheme="majorHAnsi"/>
      <w:noProof/>
      <w:color w:val="525A7D" w:themeColor="accent1" w:themeShade="BF"/>
      <w:sz w:val="36"/>
      <w:szCs w:val="36"/>
      <w:lang w:bidi="he-IL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1483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1483"/>
    <w:rPr>
      <w:rFonts w:cs="Times New Roman"/>
      <w:color w:val="000000" w:themeColor="text1"/>
      <w:sz w:val="20"/>
      <w:szCs w:val="20"/>
      <w:lang w:eastAsia="ja-JP"/>
    </w:rPr>
  </w:style>
  <w:style w:type="character" w:styleId="EndnoteReference">
    <w:name w:val="endnote reference"/>
    <w:basedOn w:val="DefaultParagraphFont"/>
    <w:uiPriority w:val="99"/>
    <w:semiHidden/>
    <w:unhideWhenUsed/>
    <w:rsid w:val="0041148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C1EA2"/>
    <w:rPr>
      <w:color w:val="6B56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58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radyep.com/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bradyep@gmail.com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6D1C6457454759937C1195A13BE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45260-920D-45FE-B705-4BF6B3AC97EE}"/>
      </w:docPartPr>
      <w:docPartBody>
        <w:p w:rsidR="00FD4418" w:rsidRDefault="004D045D" w:rsidP="004D045D">
          <w:pPr>
            <w:pStyle w:val="7C6D1C6457454759937C1195A13BE55C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04C"/>
    <w:rsid w:val="00024F57"/>
    <w:rsid w:val="00061724"/>
    <w:rsid w:val="00086570"/>
    <w:rsid w:val="00096107"/>
    <w:rsid w:val="000A01C0"/>
    <w:rsid w:val="000C16F1"/>
    <w:rsid w:val="000C2D1A"/>
    <w:rsid w:val="000D0905"/>
    <w:rsid w:val="000E7A2E"/>
    <w:rsid w:val="000F0C4D"/>
    <w:rsid w:val="000F2BEE"/>
    <w:rsid w:val="000F6CC0"/>
    <w:rsid w:val="0015317E"/>
    <w:rsid w:val="001544D0"/>
    <w:rsid w:val="00217F6C"/>
    <w:rsid w:val="00227834"/>
    <w:rsid w:val="00230AAD"/>
    <w:rsid w:val="002351E9"/>
    <w:rsid w:val="002471F2"/>
    <w:rsid w:val="00262BB3"/>
    <w:rsid w:val="00270F53"/>
    <w:rsid w:val="002750B7"/>
    <w:rsid w:val="00296CAB"/>
    <w:rsid w:val="002E3232"/>
    <w:rsid w:val="002E7591"/>
    <w:rsid w:val="00317ED7"/>
    <w:rsid w:val="00327A08"/>
    <w:rsid w:val="0036483C"/>
    <w:rsid w:val="0037111A"/>
    <w:rsid w:val="00380F97"/>
    <w:rsid w:val="003942A4"/>
    <w:rsid w:val="003B1FA3"/>
    <w:rsid w:val="003E0193"/>
    <w:rsid w:val="00417528"/>
    <w:rsid w:val="004514A5"/>
    <w:rsid w:val="00460E5F"/>
    <w:rsid w:val="004941C3"/>
    <w:rsid w:val="004B6867"/>
    <w:rsid w:val="004D045D"/>
    <w:rsid w:val="004D560C"/>
    <w:rsid w:val="004F5072"/>
    <w:rsid w:val="00502897"/>
    <w:rsid w:val="00511330"/>
    <w:rsid w:val="00521EC5"/>
    <w:rsid w:val="0052573B"/>
    <w:rsid w:val="00551585"/>
    <w:rsid w:val="005662C5"/>
    <w:rsid w:val="00591421"/>
    <w:rsid w:val="00597407"/>
    <w:rsid w:val="00605A17"/>
    <w:rsid w:val="0065424B"/>
    <w:rsid w:val="006735D0"/>
    <w:rsid w:val="00697A58"/>
    <w:rsid w:val="006A004C"/>
    <w:rsid w:val="006A3137"/>
    <w:rsid w:val="006A4AAC"/>
    <w:rsid w:val="006A7B1D"/>
    <w:rsid w:val="006E4E8D"/>
    <w:rsid w:val="006E66A4"/>
    <w:rsid w:val="00722516"/>
    <w:rsid w:val="007B62BB"/>
    <w:rsid w:val="008010BF"/>
    <w:rsid w:val="00814EB8"/>
    <w:rsid w:val="00824FFF"/>
    <w:rsid w:val="00825FF1"/>
    <w:rsid w:val="00842D2E"/>
    <w:rsid w:val="008637C5"/>
    <w:rsid w:val="00882076"/>
    <w:rsid w:val="0088547B"/>
    <w:rsid w:val="008A19A2"/>
    <w:rsid w:val="008B7512"/>
    <w:rsid w:val="008C499C"/>
    <w:rsid w:val="00906593"/>
    <w:rsid w:val="009103EE"/>
    <w:rsid w:val="0092464B"/>
    <w:rsid w:val="00952940"/>
    <w:rsid w:val="00961F94"/>
    <w:rsid w:val="00977CA5"/>
    <w:rsid w:val="009A4713"/>
    <w:rsid w:val="009E4E63"/>
    <w:rsid w:val="009E5C40"/>
    <w:rsid w:val="00A15ED3"/>
    <w:rsid w:val="00A6084C"/>
    <w:rsid w:val="00A74231"/>
    <w:rsid w:val="00A762B4"/>
    <w:rsid w:val="00A826E2"/>
    <w:rsid w:val="00A828B4"/>
    <w:rsid w:val="00AE5713"/>
    <w:rsid w:val="00AF0935"/>
    <w:rsid w:val="00AF0E75"/>
    <w:rsid w:val="00AF709E"/>
    <w:rsid w:val="00B047FC"/>
    <w:rsid w:val="00B11CDE"/>
    <w:rsid w:val="00B4030E"/>
    <w:rsid w:val="00B5725A"/>
    <w:rsid w:val="00B63F5E"/>
    <w:rsid w:val="00B72FEE"/>
    <w:rsid w:val="00BB0512"/>
    <w:rsid w:val="00BD1A73"/>
    <w:rsid w:val="00BD5B19"/>
    <w:rsid w:val="00BE758A"/>
    <w:rsid w:val="00C2216D"/>
    <w:rsid w:val="00C30669"/>
    <w:rsid w:val="00C344C6"/>
    <w:rsid w:val="00C423C2"/>
    <w:rsid w:val="00C444F3"/>
    <w:rsid w:val="00CA7CEB"/>
    <w:rsid w:val="00CB7F36"/>
    <w:rsid w:val="00D51934"/>
    <w:rsid w:val="00D90066"/>
    <w:rsid w:val="00DA460C"/>
    <w:rsid w:val="00DD4B0D"/>
    <w:rsid w:val="00DE3C6E"/>
    <w:rsid w:val="00DF40E9"/>
    <w:rsid w:val="00E06F85"/>
    <w:rsid w:val="00E12EA8"/>
    <w:rsid w:val="00E153F4"/>
    <w:rsid w:val="00E16552"/>
    <w:rsid w:val="00E20097"/>
    <w:rsid w:val="00EA7134"/>
    <w:rsid w:val="00EC4278"/>
    <w:rsid w:val="00F35233"/>
    <w:rsid w:val="00F43660"/>
    <w:rsid w:val="00F65942"/>
    <w:rsid w:val="00FD4418"/>
    <w:rsid w:val="00FD5C08"/>
    <w:rsid w:val="00FE5D35"/>
    <w:rsid w:val="00FF24FB"/>
    <w:rsid w:val="00FF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814EB8"/>
    <w:rPr>
      <w:color w:val="808080"/>
    </w:rPr>
  </w:style>
  <w:style w:type="paragraph" w:customStyle="1" w:styleId="7C6D1C6457454759937C1195A13BE55C">
    <w:name w:val="7C6D1C6457454759937C1195A13BE55C"/>
    <w:rsid w:val="004D04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D969D8E7-DE65-4484-B88C-6D0D14332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2188</TotalTime>
  <Pages>2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Brady Prigge</dc:creator>
  <cp:lastModifiedBy>Brady Prigge</cp:lastModifiedBy>
  <cp:revision>893</cp:revision>
  <cp:lastPrinted>2026-03-12T21:19:00Z</cp:lastPrinted>
  <dcterms:created xsi:type="dcterms:W3CDTF">2009-06-19T19:57:00Z</dcterms:created>
  <dcterms:modified xsi:type="dcterms:W3CDTF">2026-05-30T15:42:00Z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